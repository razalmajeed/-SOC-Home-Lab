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2FBE4">
      <w:pPr>
        <w:pStyle w:val="4"/>
        <w:ind w:left="141"/>
        <w:rPr>
          <w:rFonts w:ascii="Times New Roman"/>
        </w:rPr>
      </w:pPr>
      <w:r>
        <w:rPr>
          <w:rFonts w:ascii="Times New Roman"/>
        </w:rPr>
        <mc:AlternateContent>
          <mc:Choice Requires="wpg">
            <w:drawing>
              <wp:inline distT="0" distB="0" distL="0" distR="0">
                <wp:extent cx="6120130" cy="228600"/>
                <wp:effectExtent l="0" t="0" r="6350" b="0"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28600"/>
                          <a:chOff x="0" y="0"/>
                          <a:chExt cx="6120130" cy="228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86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120000" y="228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pt;width:481.9pt;" coordsize="6120130,228600" o:gfxdata="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Aw38N1AAAAAQBAAAPAAAAAAAAAAEAIAAAACIAAABkcnMvZG93bnJldi54bWxQSwECFAAU&#10;AAAACACHTuJA+ixCC2cCAAAUBgAADgAAAAAAAAABACAAAAAjAQAAZHJzL2Uyb0RvYy54bWxQSwUG&#10;AAAAAAYABgBZAQAA/AUAAAAA&#10;">
                <o:lock v:ext="edit" aspectratio="f"/>
                <v:shape id="Graphic 2" o:spid="_x0000_s1026" o:spt="100" style="position:absolute;left:0;top:0;height:228600;width:6120130;" fillcolor="#E63846" filled="t" stroked="f" coordsize="6120130,228600" o:gfxdata="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y1KSugAAANoA&#10;AAAPAAAAAAAAAAEAIAAAACIAAABkcnMvZG93bnJldi54bWxQSwECFAAUAAAACACHTuJAMy8FnjsA&#10;AAA5AAAAEAAAAAAAAAABACAAAAAJAQAAZHJzL3NoYXBleG1sLnhtbFBLBQYAAAAABgAGAFsBAACz&#10;AwAAAAA=&#10;" path="m6120000,0l0,0,0,228600,6120000,228600,6120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23792B0">
      <w:pPr>
        <w:pStyle w:val="4"/>
        <w:spacing w:before="90"/>
        <w:rPr>
          <w:rFonts w:ascii="Times New Roman"/>
          <w:b/>
          <w:bCs/>
          <w:sz w:val="22"/>
        </w:rPr>
      </w:pPr>
    </w:p>
    <w:p w14:paraId="4D6A1203">
      <w:pPr>
        <w:pStyle w:val="5"/>
        <w:spacing w:line="240" w:lineRule="auto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SOC HOME LAB</w:t>
      </w:r>
    </w:p>
    <w:p w14:paraId="4D5EE371">
      <w:pPr>
        <w:pStyle w:val="5"/>
        <w:spacing w:line="240" w:lineRule="auto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Threat detection &amp; incident respond project</w:t>
      </w:r>
    </w:p>
    <w:p w14:paraId="795DEFFD">
      <w:pPr>
        <w:pStyle w:val="4"/>
        <w:spacing w:before="25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177165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638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2.65pt;margin-top:13.95pt;height:0.1pt;width:469.9pt;mso-position-horizontal-relative:page;mso-wrap-distance-bottom:0pt;mso-wrap-distance-top:0pt;z-index:-251655168;mso-width-relative:page;mso-height-relative:page;" filled="f" stroked="t" coordsize="5967730,1" o:gfxdata="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D1IoNUAAAAKAQAADwAAAAAA&#10;AAABACAAAAAiAAAAZHJzL2Rvd25yZXYueG1sUEsBAhQAFAAAAAgAh07iQMlR3FYWAgAAewQAAA4A&#10;AAAAAAAAAQAgAAAAJAEAAGRycy9lMm9Eb2MueG1sUEsFBgAAAAAGAAYAWQEAAKwFAAAAAA==&#10;" path="m0,0l5967600,0e">
                <v:fill on="f" focussize="0,0"/>
                <v:stroke weight="1pt" color="#E6384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051B340">
      <w:pPr>
        <w:pStyle w:val="4"/>
        <w:spacing w:before="85"/>
      </w:pPr>
    </w:p>
    <w:tbl>
      <w:tblPr>
        <w:tblStyle w:val="3"/>
        <w:tblW w:w="0" w:type="auto"/>
        <w:tblInd w:w="430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6803"/>
      </w:tblGrid>
      <w:tr w14:paraId="61B420E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  <w:shd w:val="clear" w:color="auto" w:fill="F7F9F9"/>
          </w:tcPr>
          <w:p w14:paraId="35AEC171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z w:val="20"/>
              </w:rPr>
              <w:t xml:space="preserve">Prepared </w:t>
            </w:r>
            <w:r>
              <w:rPr>
                <w:rFonts w:ascii="Arial"/>
                <w:b/>
                <w:color w:val="E63846"/>
                <w:spacing w:val="-5"/>
                <w:sz w:val="20"/>
              </w:rPr>
              <w:t>by</w:t>
            </w:r>
          </w:p>
        </w:tc>
        <w:tc>
          <w:tcPr>
            <w:tcW w:w="6803" w:type="dxa"/>
            <w:shd w:val="clear" w:color="auto" w:fill="F7F9F9"/>
          </w:tcPr>
          <w:p w14:paraId="73843F81">
            <w:pPr>
              <w:pStyle w:val="8"/>
              <w:spacing w:before="147"/>
              <w:ind w:left="199"/>
              <w:rPr>
                <w:sz w:val="20"/>
              </w:rPr>
            </w:pPr>
            <w:r>
              <w:rPr>
                <w:color w:val="0C1A2A"/>
                <w:sz w:val="20"/>
              </w:rPr>
              <w:t xml:space="preserve">Mohammed </w:t>
            </w:r>
            <w:r>
              <w:rPr>
                <w:color w:val="0C1A2A"/>
                <w:spacing w:val="-2"/>
                <w:sz w:val="20"/>
              </w:rPr>
              <w:t>Razal</w:t>
            </w:r>
          </w:p>
        </w:tc>
      </w:tr>
      <w:tr w14:paraId="04AAA76B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</w:tcPr>
          <w:p w14:paraId="58035613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pacing w:val="-2"/>
                <w:sz w:val="20"/>
              </w:rPr>
              <w:t>Contact</w:t>
            </w:r>
          </w:p>
        </w:tc>
        <w:tc>
          <w:tcPr>
            <w:tcW w:w="6803" w:type="dxa"/>
          </w:tcPr>
          <w:p w14:paraId="11DDD053">
            <w:pPr>
              <w:pStyle w:val="8"/>
              <w:spacing w:before="147"/>
              <w:ind w:left="199"/>
              <w:rPr>
                <w:sz w:val="20"/>
              </w:rPr>
            </w:pPr>
            <w:r>
              <w:fldChar w:fldCharType="begin"/>
            </w:r>
            <w:r>
              <w:instrText xml:space="preserve"> HYPERLINK "mailto:razalichuzz@gmail.com" \h </w:instrText>
            </w:r>
            <w:r>
              <w:fldChar w:fldCharType="separate"/>
            </w:r>
            <w:r>
              <w:rPr>
                <w:color w:val="0C1A2A"/>
                <w:spacing w:val="-2"/>
                <w:sz w:val="20"/>
              </w:rPr>
              <w:t>razalichuzz@gmail.com</w:t>
            </w:r>
            <w:r>
              <w:rPr>
                <w:color w:val="0C1A2A"/>
                <w:spacing w:val="-2"/>
                <w:sz w:val="20"/>
              </w:rPr>
              <w:fldChar w:fldCharType="end"/>
            </w:r>
          </w:p>
        </w:tc>
      </w:tr>
      <w:tr w14:paraId="1691C184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  <w:shd w:val="clear" w:color="auto" w:fill="F7F9F9"/>
          </w:tcPr>
          <w:p w14:paraId="0ED7BDCF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pacing w:val="-2"/>
                <w:sz w:val="20"/>
              </w:rPr>
              <w:t>LinkedIn</w:t>
            </w:r>
          </w:p>
        </w:tc>
        <w:tc>
          <w:tcPr>
            <w:tcW w:w="6803" w:type="dxa"/>
            <w:shd w:val="clear" w:color="auto" w:fill="F7F9F9"/>
          </w:tcPr>
          <w:p w14:paraId="648A06D2">
            <w:pPr>
              <w:pStyle w:val="8"/>
              <w:spacing w:before="147"/>
              <w:ind w:left="199"/>
              <w:rPr>
                <w:sz w:val="20"/>
              </w:rPr>
            </w:pPr>
            <w:r>
              <w:rPr>
                <w:color w:val="0C1A2A"/>
                <w:sz w:val="20"/>
              </w:rPr>
              <w:t>linkedin.com/in/mohammed-razal-</w:t>
            </w:r>
            <w:r>
              <w:rPr>
                <w:color w:val="0C1A2A"/>
                <w:spacing w:val="-2"/>
                <w:sz w:val="20"/>
              </w:rPr>
              <w:t>b68ba3384</w:t>
            </w:r>
          </w:p>
        </w:tc>
      </w:tr>
      <w:tr w14:paraId="43B7038A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</w:tcPr>
          <w:p w14:paraId="7B14D008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pacing w:val="-2"/>
                <w:sz w:val="20"/>
              </w:rPr>
              <w:t>Domain</w:t>
            </w:r>
          </w:p>
        </w:tc>
        <w:tc>
          <w:tcPr>
            <w:tcW w:w="6803" w:type="dxa"/>
          </w:tcPr>
          <w:p w14:paraId="38733565">
            <w:pPr>
              <w:pStyle w:val="8"/>
              <w:spacing w:before="147"/>
              <w:ind w:left="199"/>
              <w:rPr>
                <w:sz w:val="20"/>
              </w:rPr>
            </w:pPr>
            <w:r>
              <w:rPr>
                <w:color w:val="0C1A2A"/>
                <w:sz w:val="20"/>
              </w:rPr>
              <w:t>soc.local</w:t>
            </w:r>
            <w:r>
              <w:rPr>
                <w:color w:val="0C1A2A"/>
                <w:spacing w:val="55"/>
                <w:sz w:val="20"/>
              </w:rPr>
              <w:t xml:space="preserve"> </w:t>
            </w:r>
            <w:r>
              <w:rPr>
                <w:color w:val="0C1A2A"/>
                <w:sz w:val="20"/>
              </w:rPr>
              <w:t>|</w:t>
            </w:r>
            <w:r>
              <w:rPr>
                <w:color w:val="0C1A2A"/>
                <w:spacing w:val="56"/>
                <w:sz w:val="20"/>
              </w:rPr>
              <w:t xml:space="preserve"> </w:t>
            </w:r>
            <w:r>
              <w:rPr>
                <w:color w:val="0C1A2A"/>
                <w:sz w:val="20"/>
              </w:rPr>
              <w:t xml:space="preserve">Subnet: </w:t>
            </w:r>
            <w:r>
              <w:rPr>
                <w:color w:val="0C1A2A"/>
                <w:spacing w:val="-2"/>
                <w:sz w:val="20"/>
              </w:rPr>
              <w:t>192.168.50.0/24</w:t>
            </w:r>
          </w:p>
        </w:tc>
      </w:tr>
      <w:tr w14:paraId="2F9D3B5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  <w:shd w:val="clear" w:color="auto" w:fill="F7F9F9"/>
          </w:tcPr>
          <w:p w14:paraId="51079229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pacing w:val="-2"/>
                <w:sz w:val="20"/>
              </w:rPr>
              <w:t>Platform</w:t>
            </w:r>
          </w:p>
        </w:tc>
        <w:tc>
          <w:tcPr>
            <w:tcW w:w="6803" w:type="dxa"/>
            <w:shd w:val="clear" w:color="auto" w:fill="F7F9F9"/>
          </w:tcPr>
          <w:p w14:paraId="7E6BB469">
            <w:pPr>
              <w:pStyle w:val="8"/>
              <w:spacing w:before="147"/>
              <w:ind w:left="199"/>
              <w:rPr>
                <w:sz w:val="20"/>
              </w:rPr>
            </w:pPr>
            <w:r>
              <w:rPr>
                <w:color w:val="0C1A2A"/>
                <w:sz w:val="20"/>
              </w:rPr>
              <w:t xml:space="preserve">VMware Workstation </w:t>
            </w:r>
            <w:r>
              <w:rPr>
                <w:color w:val="0C1A2A"/>
                <w:spacing w:val="-5"/>
                <w:sz w:val="20"/>
              </w:rPr>
              <w:t>Pro</w:t>
            </w:r>
          </w:p>
        </w:tc>
      </w:tr>
      <w:tr w14:paraId="59AF82BD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</w:tcPr>
          <w:p w14:paraId="1383E4A2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z w:val="20"/>
              </w:rPr>
              <w:t xml:space="preserve">Report </w:t>
            </w:r>
            <w:r>
              <w:rPr>
                <w:rFonts w:ascii="Arial"/>
                <w:b/>
                <w:color w:val="E63846"/>
                <w:spacing w:val="-4"/>
                <w:sz w:val="20"/>
              </w:rPr>
              <w:t>Date</w:t>
            </w:r>
          </w:p>
        </w:tc>
        <w:tc>
          <w:tcPr>
            <w:tcW w:w="6803" w:type="dxa"/>
          </w:tcPr>
          <w:p w14:paraId="568F012F">
            <w:pPr>
              <w:pStyle w:val="8"/>
              <w:spacing w:before="147"/>
              <w:ind w:left="199"/>
              <w:rPr>
                <w:sz w:val="20"/>
              </w:rPr>
            </w:pPr>
            <w:r>
              <w:rPr>
                <w:color w:val="0C1A2A"/>
                <w:sz w:val="20"/>
              </w:rPr>
              <w:t xml:space="preserve">May </w:t>
            </w:r>
            <w:r>
              <w:rPr>
                <w:color w:val="0C1A2A"/>
                <w:spacing w:val="-4"/>
                <w:sz w:val="20"/>
              </w:rPr>
              <w:t>2026</w:t>
            </w:r>
          </w:p>
        </w:tc>
      </w:tr>
      <w:tr w14:paraId="1CBFFFD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  <w:shd w:val="clear" w:color="auto" w:fill="F7F9F9"/>
          </w:tcPr>
          <w:p w14:paraId="2B976FF4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pacing w:val="-2"/>
                <w:sz w:val="20"/>
              </w:rPr>
              <w:t>Classification</w:t>
            </w:r>
          </w:p>
        </w:tc>
        <w:tc>
          <w:tcPr>
            <w:tcW w:w="6803" w:type="dxa"/>
            <w:shd w:val="clear" w:color="auto" w:fill="F7F9F9"/>
          </w:tcPr>
          <w:p w14:paraId="560C1720">
            <w:pPr>
              <w:pStyle w:val="8"/>
              <w:spacing w:before="147"/>
              <w:ind w:left="199"/>
              <w:rPr>
                <w:sz w:val="20"/>
              </w:rPr>
            </w:pPr>
            <w:r>
              <w:rPr>
                <w:color w:val="0C1A2A"/>
                <w:sz w:val="20"/>
              </w:rPr>
              <w:t xml:space="preserve">Personal Lab Project — Portfolio </w:t>
            </w:r>
            <w:r>
              <w:rPr>
                <w:color w:val="0C1A2A"/>
                <w:spacing w:val="-2"/>
                <w:sz w:val="20"/>
              </w:rPr>
              <w:t>Document</w:t>
            </w:r>
          </w:p>
        </w:tc>
      </w:tr>
    </w:tbl>
    <w:p w14:paraId="792B2D69">
      <w:pPr>
        <w:pStyle w:val="4"/>
        <w:spacing w:before="9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176530</wp:posOffset>
                </wp:positionV>
                <wp:extent cx="6120130" cy="106680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1066800"/>
                        </a:xfrm>
                        <a:prstGeom prst="rect">
                          <a:avLst/>
                        </a:prstGeom>
                        <a:solidFill>
                          <a:srgbClr val="F0F9ED"/>
                        </a:solidFill>
                        <a:ln w="19050">
                          <a:solidFill>
                            <a:srgbClr val="447B9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5533CB">
                            <w:pPr>
                              <w:pStyle w:val="4"/>
                              <w:spacing w:before="7"/>
                              <w:rPr>
                                <w:color w:val="000000"/>
                              </w:rPr>
                            </w:pPr>
                          </w:p>
                          <w:p w14:paraId="1759DBF6">
                            <w:pPr>
                              <w:pStyle w:val="4"/>
                              <w:spacing w:line="312" w:lineRule="auto"/>
                              <w:ind w:left="265" w:right="26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1A2A"/>
                              </w:rPr>
                              <w:t xml:space="preserve">Project Summary: </w:t>
                            </w:r>
                            <w:r>
                              <w:rPr>
                                <w:color w:val="0C1A2A"/>
                              </w:rPr>
                              <w:t xml:space="preserve">A home-based SOC simulation using 4 virtual machines to replicate an enterprise network. Simulated real-world attacks including RDP brute force and phishing with live malware, with automated threat detection built in Splunk SIEM using Sysmon. All detections mapped to MITRE </w:t>
                            </w:r>
                            <w:r>
                              <w:rPr>
                                <w:color w:val="0C1A2A"/>
                                <w:spacing w:val="-2"/>
                              </w:rPr>
                              <w:t>ATT&amp;CK.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56.65pt;margin-top:13.9pt;height:84pt;width:481.9pt;mso-position-horizontal-relative:page;mso-wrap-distance-bottom:0pt;mso-wrap-distance-top:0pt;z-index:-251654144;mso-width-relative:page;mso-height-relative:page;" fillcolor="#F0F9ED" filled="t" stroked="t" coordsize="21600,21600" o:gfxdata="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Fm1hqdcAAAALAQAADwAAAAAAAAABACAAAAAiAAAAZHJzL2Rvd25yZXYueG1sUEsBAhQA&#10;FAAAAAgAh07iQPsWbxbzAQAADQQAAA4AAAAAAAAAAQAgAAAAJgEAAGRycy9lMm9Eb2MueG1sUEsF&#10;BgAAAAAGAAYAWQEAAIsFAAAAAA==&#10;">
                <v:fill on="t" focussize="0,0"/>
                <v:stroke weight="1.5pt" color="#447B9C" joinstyle="round"/>
                <v:imagedata o:title=""/>
                <o:lock v:ext="edit" aspectratio="f"/>
                <v:textbox inset="0mm,0mm,0mm,0mm">
                  <w:txbxContent>
                    <w:p w14:paraId="715533CB">
                      <w:pPr>
                        <w:pStyle w:val="4"/>
                        <w:spacing w:before="7"/>
                        <w:rPr>
                          <w:color w:val="000000"/>
                        </w:rPr>
                      </w:pPr>
                    </w:p>
                    <w:p w14:paraId="1759DBF6">
                      <w:pPr>
                        <w:pStyle w:val="4"/>
                        <w:spacing w:line="312" w:lineRule="auto"/>
                        <w:ind w:left="265" w:right="26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C1A2A"/>
                        </w:rPr>
                        <w:t xml:space="preserve">Project Summary: </w:t>
                      </w:r>
                      <w:r>
                        <w:rPr>
                          <w:color w:val="0C1A2A"/>
                        </w:rPr>
                        <w:t xml:space="preserve">A home-based SOC simulation using 4 virtual machines to replicate an enterprise network. Simulated real-world attacks including RDP brute force and phishing with live malware, with automated threat detection built in Splunk SIEM using Sysmon. All detections mapped to MITRE </w:t>
                      </w:r>
                      <w:r>
                        <w:rPr>
                          <w:color w:val="0C1A2A"/>
                          <w:spacing w:val="-2"/>
                        </w:rPr>
                        <w:t>ATT&amp;CK.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58183E1">
      <w:pPr>
        <w:pStyle w:val="4"/>
        <w:spacing w:before="3"/>
        <w:rPr>
          <w:sz w:val="19"/>
        </w:rPr>
      </w:pPr>
    </w:p>
    <w:tbl>
      <w:tblPr>
        <w:tblStyle w:val="3"/>
        <w:tblW w:w="0" w:type="auto"/>
        <w:tblInd w:w="146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984"/>
        <w:gridCol w:w="1984"/>
        <w:gridCol w:w="1814"/>
        <w:gridCol w:w="2041"/>
      </w:tblGrid>
      <w:tr w14:paraId="1D4F3DC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1814" w:type="dxa"/>
            <w:shd w:val="clear" w:color="auto" w:fill="E63846"/>
          </w:tcPr>
          <w:p w14:paraId="3C445D64">
            <w:pPr>
              <w:pStyle w:val="8"/>
              <w:spacing w:before="39"/>
              <w:ind w:left="0"/>
              <w:rPr>
                <w:sz w:val="18"/>
              </w:rPr>
            </w:pPr>
          </w:p>
          <w:p w14:paraId="3DBF10BE">
            <w:pPr>
              <w:pStyle w:val="8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MITRE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ATT&amp;CK;</w:t>
            </w:r>
          </w:p>
        </w:tc>
        <w:tc>
          <w:tcPr>
            <w:tcW w:w="1984" w:type="dxa"/>
            <w:shd w:val="clear" w:color="auto" w:fill="EDF2F4"/>
          </w:tcPr>
          <w:p w14:paraId="3CEB63ED">
            <w:pPr>
              <w:pStyle w:val="8"/>
              <w:spacing w:before="39"/>
              <w:ind w:left="0"/>
              <w:rPr>
                <w:sz w:val="18"/>
              </w:rPr>
            </w:pPr>
          </w:p>
          <w:p w14:paraId="2922632B">
            <w:pPr>
              <w:pStyle w:val="8"/>
              <w:spacing w:before="0"/>
              <w:rPr>
                <w:sz w:val="18"/>
              </w:rPr>
            </w:pPr>
            <w:r>
              <w:rPr>
                <w:color w:val="0C1A2A"/>
                <w:sz w:val="18"/>
              </w:rPr>
              <w:t xml:space="preserve">T1566 </w:t>
            </w:r>
            <w:r>
              <w:rPr>
                <w:color w:val="0C1A2A"/>
                <w:spacing w:val="-2"/>
                <w:sz w:val="18"/>
              </w:rPr>
              <w:t>Phishing</w:t>
            </w:r>
          </w:p>
        </w:tc>
        <w:tc>
          <w:tcPr>
            <w:tcW w:w="1984" w:type="dxa"/>
            <w:shd w:val="clear" w:color="auto" w:fill="EDF2F4"/>
          </w:tcPr>
          <w:p w14:paraId="27380A1A">
            <w:pPr>
              <w:pStyle w:val="8"/>
              <w:spacing w:before="39"/>
              <w:ind w:left="0"/>
              <w:rPr>
                <w:sz w:val="18"/>
              </w:rPr>
            </w:pPr>
          </w:p>
          <w:p w14:paraId="4A0876E5">
            <w:pPr>
              <w:pStyle w:val="8"/>
              <w:spacing w:before="0"/>
              <w:rPr>
                <w:sz w:val="18"/>
              </w:rPr>
            </w:pPr>
            <w:r>
              <w:rPr>
                <w:color w:val="0C1A2A"/>
                <w:sz w:val="18"/>
              </w:rPr>
              <w:t xml:space="preserve">T1204.002 </w:t>
            </w:r>
            <w:r>
              <w:rPr>
                <w:color w:val="0C1A2A"/>
                <w:spacing w:val="-2"/>
                <w:sz w:val="18"/>
              </w:rPr>
              <w:t>Execution</w:t>
            </w:r>
          </w:p>
        </w:tc>
        <w:tc>
          <w:tcPr>
            <w:tcW w:w="1814" w:type="dxa"/>
            <w:shd w:val="clear" w:color="auto" w:fill="EDF2F4"/>
          </w:tcPr>
          <w:p w14:paraId="54CEF58C">
            <w:pPr>
              <w:pStyle w:val="8"/>
              <w:spacing w:before="39"/>
              <w:ind w:left="0"/>
              <w:rPr>
                <w:sz w:val="18"/>
              </w:rPr>
            </w:pPr>
          </w:p>
          <w:p w14:paraId="3AA7F04E">
            <w:pPr>
              <w:pStyle w:val="8"/>
              <w:spacing w:before="0"/>
              <w:rPr>
                <w:sz w:val="18"/>
              </w:rPr>
            </w:pPr>
            <w:r>
              <w:rPr>
                <w:color w:val="0C1A2A"/>
                <w:sz w:val="18"/>
              </w:rPr>
              <w:t xml:space="preserve">T1110 Brute </w:t>
            </w:r>
            <w:r>
              <w:rPr>
                <w:color w:val="0C1A2A"/>
                <w:spacing w:val="-2"/>
                <w:sz w:val="18"/>
              </w:rPr>
              <w:t>Force</w:t>
            </w:r>
          </w:p>
        </w:tc>
        <w:tc>
          <w:tcPr>
            <w:tcW w:w="2041" w:type="dxa"/>
            <w:shd w:val="clear" w:color="auto" w:fill="EDF2F4"/>
          </w:tcPr>
          <w:p w14:paraId="21E30761">
            <w:pPr>
              <w:pStyle w:val="8"/>
              <w:spacing w:line="278" w:lineRule="auto"/>
              <w:ind w:right="767"/>
              <w:rPr>
                <w:sz w:val="18"/>
              </w:rPr>
            </w:pPr>
            <w:r>
              <w:rPr>
                <w:color w:val="0C1A2A"/>
                <w:sz w:val="18"/>
              </w:rPr>
              <w:t>T1136</w:t>
            </w:r>
            <w:r>
              <w:rPr>
                <w:color w:val="0C1A2A"/>
                <w:spacing w:val="-13"/>
                <w:sz w:val="18"/>
              </w:rPr>
              <w:t xml:space="preserve"> </w:t>
            </w:r>
            <w:r>
              <w:rPr>
                <w:color w:val="0C1A2A"/>
                <w:sz w:val="18"/>
              </w:rPr>
              <w:t xml:space="preserve">Create </w:t>
            </w:r>
            <w:r>
              <w:rPr>
                <w:color w:val="0C1A2A"/>
                <w:spacing w:val="-2"/>
                <w:sz w:val="18"/>
              </w:rPr>
              <w:t>Account</w:t>
            </w:r>
          </w:p>
        </w:tc>
      </w:tr>
    </w:tbl>
    <w:p w14:paraId="7F379426">
      <w:pPr>
        <w:pStyle w:val="8"/>
        <w:spacing w:after="0" w:line="278" w:lineRule="auto"/>
        <w:rPr>
          <w:sz w:val="18"/>
        </w:rPr>
        <w:sectPr>
          <w:type w:val="continuous"/>
          <w:pgSz w:w="11910" w:h="16840"/>
          <w:pgMar w:top="1920" w:right="141" w:bottom="280" w:left="992" w:header="720" w:footer="720" w:gutter="0"/>
          <w:cols w:space="720" w:num="1"/>
        </w:sectPr>
      </w:pPr>
    </w:p>
    <w:p w14:paraId="28D6BECD">
      <w:pPr>
        <w:pStyle w:val="4"/>
        <w:ind w:left="198"/>
      </w:pPr>
      <w:r>
        <mc:AlternateContent>
          <mc:Choice Requires="wpg">
            <w:drawing>
              <wp:inline distT="0" distB="0" distL="0" distR="0">
                <wp:extent cx="6048375" cy="355600"/>
                <wp:effectExtent l="0" t="0" r="0" b="635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658A020D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Project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pt;width:476.25pt;" coordsize="6048375,355600" o:gfxdata="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ufawktYAAAAE&#10;AQAADwAAAAAAAAABACAAAAAiAAAAZHJzL2Rvd25yZXYueG1sUEsBAhQAFAAAAAgAh07iQEtVRg/J&#10;AgAA3AcAAA4AAAAAAAAAAQAgAAAAJQEAAGRycy9lMm9Eb2MueG1sUEsFBgAAAAAGAAYAWQEAAGAG&#10;AAAAAA==&#10;">
                <o:lock v:ext="edit" aspectratio="f"/>
                <v:shape id="Graphic 6" o:spid="_x0000_s1026" o:spt="100" style="position:absolute;left:0;top:0;height:355600;width:432434;" fillcolor="#E63846" filled="t" stroked="f" coordsize="432434,355600" o:gfxdata="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HDNa8AAAA&#10;2gAAAA8AAAAAAAAAAQAgAAAAIgAAAGRycy9kb3ducmV2LnhtbFBLAQIUABQAAAAIAIdO4kAzLwWe&#10;OwAAADkAAAAQAAAAAAAAAAEAIAAAAAsBAABkcnMvc2hhcGV4bWwueG1sUEsFBgAAAAAGAAYAWwEA&#10;ALUDAAAAAA==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432000;top:0;height:355600;width:5616575;" fillcolor="#0C1A2A" filled="t" stroked="f" coordsize="21600,21600" o:gfxdata="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29dI7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8A020D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Project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Objective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5CECB8B">
      <w:pPr>
        <w:pStyle w:val="4"/>
        <w:spacing w:before="143" w:line="333" w:lineRule="auto"/>
        <w:ind w:left="261" w:right="1109"/>
        <w:jc w:val="both"/>
      </w:pPr>
      <w:r>
        <w:rPr>
          <w:color w:val="2A2D42"/>
        </w:rPr>
        <w:t>During my internship at HTC Global Services as a Project Trainee, I worked in a centrally controlled network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where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website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access,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admin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privileges,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SSH,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and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RDP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were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all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restricted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from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central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server.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I was curious about what was happening behind the scenes — how one server could control all those devices and enforce those restrictions. That curiosity is what started this project.</w:t>
      </w:r>
    </w:p>
    <w:p w14:paraId="0D60CDEF">
      <w:pPr>
        <w:pStyle w:val="4"/>
        <w:spacing w:before="122" w:line="333" w:lineRule="auto"/>
        <w:ind w:left="261" w:right="1110"/>
        <w:jc w:val="both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858520</wp:posOffset>
                </wp:positionH>
                <wp:positionV relativeFrom="paragraph">
                  <wp:posOffset>1062990</wp:posOffset>
                </wp:positionV>
                <wp:extent cx="5842635" cy="183515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635" cy="1835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5" w:type="dxa"/>
                              <w:tblBorders>
                                <w:top w:val="single" w:color="DDE2E6" w:sz="4" w:space="0"/>
                                <w:left w:val="single" w:color="DDE2E6" w:sz="4" w:space="0"/>
                                <w:bottom w:val="single" w:color="DDE2E6" w:sz="4" w:space="0"/>
                                <w:right w:val="single" w:color="DDE2E6" w:sz="4" w:space="0"/>
                                <w:insideH w:val="single" w:color="DDE2E6" w:sz="4" w:space="0"/>
                                <w:insideV w:val="single" w:color="DDE2E6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67"/>
                              <w:gridCol w:w="4536"/>
                              <w:gridCol w:w="3969"/>
                            </w:tblGrid>
                            <w:tr w14:paraId="3F99AF68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  <w:shd w:val="clear" w:color="auto" w:fill="0C1A2A"/>
                                </w:tcPr>
                                <w:p w14:paraId="617D0CC9">
                                  <w:pPr>
                                    <w:pStyle w:val="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0"/>
                                      <w:sz w:val="18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0C1A2A"/>
                                </w:tcPr>
                                <w:p w14:paraId="71F659A0">
                                  <w:pPr>
                                    <w:pStyle w:val="8"/>
                                    <w:ind w:left="15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Goal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0C1A2A"/>
                                </w:tcPr>
                                <w:p w14:paraId="16666CA8">
                                  <w:pPr>
                                    <w:pStyle w:val="8"/>
                                    <w:ind w:left="15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Outcome</w:t>
                                  </w:r>
                                </w:p>
                              </w:tc>
                            </w:tr>
                            <w:tr w14:paraId="20B1AEEC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  <w:shd w:val="clear" w:color="auto" w:fill="F7F9F9"/>
                                </w:tcPr>
                                <w:p w14:paraId="66E2BC83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F7F9F9"/>
                                </w:tcPr>
                                <w:p w14:paraId="10743B6C">
                                  <w:pPr>
                                    <w:pStyle w:val="8"/>
                                    <w:ind w:left="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Build enterprise-like network in a home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F7F9F9"/>
                                </w:tcPr>
                                <w:p w14:paraId="7F566980">
                                  <w:pPr>
                                    <w:pStyle w:val="8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389"/>
                                    </w:tabs>
                                    <w:spacing w:before="115" w:after="0" w:line="240" w:lineRule="auto"/>
                                    <w:ind w:left="389" w:right="0" w:hanging="23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4 VMs on single subnet —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soc.local</w:t>
                                  </w:r>
                                </w:p>
                              </w:tc>
                            </w:tr>
                            <w:tr w14:paraId="4FE2704B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</w:tcPr>
                                <w:p w14:paraId="719D62CE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</w:tcPr>
                                <w:p w14:paraId="184561B8">
                                  <w:pPr>
                                    <w:pStyle w:val="8"/>
                                    <w:ind w:left="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Experience Active Directory &amp; GPO in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practice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1966CC02">
                                  <w:pPr>
                                    <w:pStyle w:val="8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389"/>
                                    </w:tabs>
                                    <w:spacing w:before="115" w:after="0" w:line="240" w:lineRule="auto"/>
                                    <w:ind w:left="389" w:right="-58" w:hanging="23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Domain controller, users, DNS, GPO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configur</w:t>
                                  </w:r>
                                </w:p>
                              </w:tc>
                            </w:tr>
                            <w:tr w14:paraId="5B3A2825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  <w:shd w:val="clear" w:color="auto" w:fill="F7F9F9"/>
                                </w:tcPr>
                                <w:p w14:paraId="6D67AFDE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F7F9F9"/>
                                </w:tcPr>
                                <w:p w14:paraId="08619B5E">
                                  <w:pPr>
                                    <w:pStyle w:val="8"/>
                                    <w:ind w:left="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Learn Splunk through hands-on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detection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F7F9F9"/>
                                </w:tcPr>
                                <w:p w14:paraId="0E6B1BE2">
                                  <w:pPr>
                                    <w:pStyle w:val="8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389"/>
                                    </w:tabs>
                                    <w:spacing w:before="115" w:after="0" w:line="240" w:lineRule="auto"/>
                                    <w:ind w:left="389" w:right="0" w:hanging="23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Real alerts triggered and verified in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Splunk</w:t>
                                  </w:r>
                                </w:p>
                              </w:tc>
                            </w:tr>
                            <w:tr w14:paraId="173DBF6D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</w:tcPr>
                                <w:p w14:paraId="7E9D0B82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</w:tcPr>
                                <w:p w14:paraId="12E4EA63">
                                  <w:pPr>
                                    <w:pStyle w:val="8"/>
                                    <w:ind w:left="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Simulate real attacks and detect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them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720A6E75"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389"/>
                                    </w:tabs>
                                    <w:spacing w:before="115" w:after="0" w:line="240" w:lineRule="auto"/>
                                    <w:ind w:left="389" w:right="-29" w:hanging="23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RDP brute force + phishing with live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malware</w:t>
                                  </w:r>
                                </w:p>
                              </w:tc>
                            </w:tr>
                            <w:tr w14:paraId="100AB1EB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  <w:shd w:val="clear" w:color="auto" w:fill="F7F9F9"/>
                                </w:tcPr>
                                <w:p w14:paraId="688B7C7C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F7F9F9"/>
                                </w:tcPr>
                                <w:p w14:paraId="0A8BF600">
                                  <w:pPr>
                                    <w:pStyle w:val="8"/>
                                    <w:ind w:left="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Build automated detection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F7F9F9"/>
                                </w:tcPr>
                                <w:p w14:paraId="78946ECD">
                                  <w:pPr>
                                    <w:pStyle w:val="8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389"/>
                                    </w:tabs>
                                    <w:spacing w:before="115" w:after="0" w:line="240" w:lineRule="auto"/>
                                    <w:ind w:left="389" w:right="0" w:hanging="23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Scheduled alerts with Critical severity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firing</w:t>
                                  </w:r>
                                </w:p>
                              </w:tc>
                            </w:tr>
                          </w:tbl>
                          <w:p w14:paraId="1A454696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67.6pt;margin-top:83.7pt;height:144.5pt;width:460.05pt;mso-position-horizontal-relative:page;z-index:251659264;mso-width-relative:page;mso-height-relative:page;" filled="f" stroked="f" coordsize="21600,21600" o:gfxdata="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5PGrdoAAAAMAQAADwAAAAAAAAABACAAAAAiAAAAZHJzL2Rvd25yZXYueG1sUEsBAhQAFAAA&#10;AAgAh07iQMDkH1O0AQAAdQ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5" w:type="dxa"/>
                        <w:tblBorders>
                          <w:top w:val="single" w:color="DDE2E6" w:sz="4" w:space="0"/>
                          <w:left w:val="single" w:color="DDE2E6" w:sz="4" w:space="0"/>
                          <w:bottom w:val="single" w:color="DDE2E6" w:sz="4" w:space="0"/>
                          <w:right w:val="single" w:color="DDE2E6" w:sz="4" w:space="0"/>
                          <w:insideH w:val="single" w:color="DDE2E6" w:sz="4" w:space="0"/>
                          <w:insideV w:val="single" w:color="DDE2E6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67"/>
                        <w:gridCol w:w="4536"/>
                        <w:gridCol w:w="3969"/>
                      </w:tblGrid>
                      <w:tr w14:paraId="3F99AF68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  <w:shd w:val="clear" w:color="auto" w:fill="0C1A2A"/>
                          </w:tcPr>
                          <w:p w14:paraId="617D0CC9">
                            <w:pPr>
                              <w:pStyle w:val="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0C1A2A"/>
                          </w:tcPr>
                          <w:p w14:paraId="71F659A0">
                            <w:pPr>
                              <w:pStyle w:val="8"/>
                              <w:ind w:left="15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Goal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0C1A2A"/>
                          </w:tcPr>
                          <w:p w14:paraId="16666CA8">
                            <w:pPr>
                              <w:pStyle w:val="8"/>
                              <w:ind w:left="15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Outcome</w:t>
                            </w:r>
                          </w:p>
                        </w:tc>
                      </w:tr>
                      <w:tr w14:paraId="20B1AEEC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  <w:shd w:val="clear" w:color="auto" w:fill="F7F9F9"/>
                          </w:tcPr>
                          <w:p w14:paraId="66E2BC83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F7F9F9"/>
                          </w:tcPr>
                          <w:p w14:paraId="10743B6C">
                            <w:pPr>
                              <w:pStyle w:val="8"/>
                              <w:ind w:left="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Build enterprise-like network in a home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F7F9F9"/>
                          </w:tcPr>
                          <w:p w14:paraId="7F566980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9"/>
                              </w:tabs>
                              <w:spacing w:before="115" w:after="0" w:line="240" w:lineRule="auto"/>
                              <w:ind w:left="389" w:right="0" w:hanging="23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4 VMs on single subnet —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soc.local</w:t>
                            </w:r>
                          </w:p>
                        </w:tc>
                      </w:tr>
                      <w:tr w14:paraId="4FE2704B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</w:tcPr>
                          <w:p w14:paraId="719D62CE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36" w:type="dxa"/>
                          </w:tcPr>
                          <w:p w14:paraId="184561B8">
                            <w:pPr>
                              <w:pStyle w:val="8"/>
                              <w:ind w:left="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Experience Active Directory &amp; GPO in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practice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1966CC02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9"/>
                              </w:tabs>
                              <w:spacing w:before="115" w:after="0" w:line="240" w:lineRule="auto"/>
                              <w:ind w:left="389" w:right="-58" w:hanging="23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Domain controller, users, DNS, GPO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configur</w:t>
                            </w:r>
                          </w:p>
                        </w:tc>
                      </w:tr>
                      <w:tr w14:paraId="5B3A2825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  <w:shd w:val="clear" w:color="auto" w:fill="F7F9F9"/>
                          </w:tcPr>
                          <w:p w14:paraId="6D67AFDE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F7F9F9"/>
                          </w:tcPr>
                          <w:p w14:paraId="08619B5E">
                            <w:pPr>
                              <w:pStyle w:val="8"/>
                              <w:ind w:left="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Learn Splunk through hands-on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detection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F7F9F9"/>
                          </w:tcPr>
                          <w:p w14:paraId="0E6B1BE2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9"/>
                              </w:tabs>
                              <w:spacing w:before="115" w:after="0" w:line="240" w:lineRule="auto"/>
                              <w:ind w:left="389" w:right="0" w:hanging="23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Real alerts triggered and verified in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Splunk</w:t>
                            </w:r>
                          </w:p>
                        </w:tc>
                      </w:tr>
                      <w:tr w14:paraId="173DBF6D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</w:tcPr>
                          <w:p w14:paraId="7E9D0B82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536" w:type="dxa"/>
                          </w:tcPr>
                          <w:p w14:paraId="12E4EA63">
                            <w:pPr>
                              <w:pStyle w:val="8"/>
                              <w:ind w:left="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Simulate real attacks and detect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them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720A6E75"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9"/>
                              </w:tabs>
                              <w:spacing w:before="115" w:after="0" w:line="240" w:lineRule="auto"/>
                              <w:ind w:left="389" w:right="-29" w:hanging="23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RDP brute force + phishing with live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malware</w:t>
                            </w:r>
                          </w:p>
                        </w:tc>
                      </w:tr>
                      <w:tr w14:paraId="100AB1EB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  <w:shd w:val="clear" w:color="auto" w:fill="F7F9F9"/>
                          </w:tcPr>
                          <w:p w14:paraId="688B7C7C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F7F9F9"/>
                          </w:tcPr>
                          <w:p w14:paraId="0A8BF600">
                            <w:pPr>
                              <w:pStyle w:val="8"/>
                              <w:ind w:left="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Build automated detection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F7F9F9"/>
                          </w:tcPr>
                          <w:p w14:paraId="78946ECD"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9"/>
                              </w:tabs>
                              <w:spacing w:before="115" w:after="0" w:line="240" w:lineRule="auto"/>
                              <w:ind w:left="389" w:right="0" w:hanging="23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Scheduled alerts with Critical severity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firing</w:t>
                            </w:r>
                          </w:p>
                        </w:tc>
                      </w:tr>
                    </w:tbl>
                    <w:p w14:paraId="1A454696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2A2D42"/>
        </w:rPr>
        <w:t>I wanted to build something where I could experience how a real SOC environment works — not just read about it theoretically. I also wanted hands-on Splunk experience and to simulate attacks and detect them the way a real SOC analyst would. Being a CCSA student, this project gave me practical foundation to connect theory with real-world application.</w:t>
      </w:r>
    </w:p>
    <w:p w14:paraId="4A628210">
      <w:pPr>
        <w:pStyle w:val="4"/>
      </w:pPr>
    </w:p>
    <w:p w14:paraId="36629B65">
      <w:pPr>
        <w:pStyle w:val="4"/>
      </w:pPr>
    </w:p>
    <w:p w14:paraId="60BA3CC7">
      <w:pPr>
        <w:pStyle w:val="4"/>
      </w:pPr>
    </w:p>
    <w:p w14:paraId="2BEE6B87">
      <w:pPr>
        <w:pStyle w:val="4"/>
      </w:pPr>
    </w:p>
    <w:p w14:paraId="197BA743">
      <w:pPr>
        <w:pStyle w:val="4"/>
        <w:spacing w:before="220"/>
      </w:pPr>
    </w:p>
    <w:p w14:paraId="2C117DF3">
      <w:pPr>
        <w:spacing w:before="0"/>
        <w:ind w:left="0" w:right="1031" w:firstLine="0"/>
        <w:jc w:val="right"/>
        <w:rPr>
          <w:sz w:val="18"/>
        </w:rPr>
      </w:pPr>
    </w:p>
    <w:p w14:paraId="089BFCDA">
      <w:pPr>
        <w:pStyle w:val="4"/>
      </w:pPr>
    </w:p>
    <w:p w14:paraId="566D5CC5">
      <w:pPr>
        <w:pStyle w:val="4"/>
      </w:pPr>
    </w:p>
    <w:p w14:paraId="6B600CC0">
      <w:pPr>
        <w:pStyle w:val="4"/>
      </w:pPr>
    </w:p>
    <w:p w14:paraId="3E931FA2">
      <w:pPr>
        <w:pStyle w:val="4"/>
      </w:pPr>
    </w:p>
    <w:p w14:paraId="0A9F41DA">
      <w:pPr>
        <w:pStyle w:val="4"/>
      </w:pPr>
    </w:p>
    <w:p w14:paraId="158E8E4F">
      <w:pPr>
        <w:pStyle w:val="4"/>
      </w:pPr>
    </w:p>
    <w:p w14:paraId="5872DAF2">
      <w:pPr>
        <w:pStyle w:val="4"/>
        <w:spacing w:before="174"/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271780</wp:posOffset>
                </wp:positionV>
                <wp:extent cx="6048375" cy="35560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6CBAE3AE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Lab Environment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Infrastructure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21.4pt;height:28pt;width:476.25pt;mso-position-horizontal-relative:page;mso-wrap-distance-bottom:0pt;mso-wrap-distance-top:0pt;z-index:-251653120;mso-width-relative:page;mso-height-relative:page;" coordsize="6048375,355600" o:gfxdata="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Jvf&#10;/pvaAAAACgEAAA8AAAAAAAAAAQAgAAAAIgAAAGRycy9kb3ducmV2LnhtbFBLAQIUABQAAAAIAIdO&#10;4kDJL9LrzAIAAOAHAAAOAAAAAAAAAAEAIAAAACkBAABkcnMvZTJvRG9jLnhtbFBLBQYAAAAABgAG&#10;AFkBAABnBgAAAAA=&#10;">
                <o:lock v:ext="edit" aspectratio="f"/>
                <v:shape id="Graphic 10" o:spid="_x0000_s1026" o:spt="100" style="position:absolute;left:0;top:0;height:355600;width:432434;" fillcolor="#E63846" filled="t" stroked="f" coordsize="432434,355600" o:gfxdata="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dX3tr4A&#10;AADbAAAADwAAAAAAAAABACAAAAAiAAAAZHJzL2Rvd25yZXYueG1sUEsBAhQAFAAAAAgAh07iQDMv&#10;BZ47AAAAOQAAABAAAAAAAAAAAQAgAAAADQEAAGRycy9zaGFwZXhtbC54bWxQSwUGAAAAAAYABgBb&#10;AQAAtwMAAAAA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432000;top:0;height:355600;width:5616575;" fillcolor="#0C1A2A" filled="t" stroked="f" coordsize="21600,21600" o:gfxdata="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kR76G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BAE3AE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Lab Environment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Infrastructure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478E04E">
      <w:pPr>
        <w:pStyle w:val="4"/>
        <w:spacing w:before="182" w:line="333" w:lineRule="auto"/>
        <w:ind w:left="261" w:right="1109"/>
        <w:jc w:val="both"/>
      </w:pPr>
      <w:r>
        <w:rPr>
          <w:color w:val="2A2D42"/>
        </w:rPr>
        <w:t>The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entire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lab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runs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on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single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physical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machine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using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VMware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Workstation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Pro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with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four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virtual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machines on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a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NAT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network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—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isolated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subnet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with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inter-VM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communication,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similar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to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an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enterprise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network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behind a firewall. Static IPs assigned across 192.168.50.0/24.</w:t>
      </w:r>
    </w:p>
    <w:p w14:paraId="08196301">
      <w:pPr>
        <w:pStyle w:val="4"/>
      </w:pPr>
      <w:bookmarkStart w:id="0" w:name="_GoBack"/>
      <w:bookmarkEnd w:id="0"/>
      <w:r>
        <w:rPr>
          <w:sz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922020</wp:posOffset>
                </wp:positionH>
                <wp:positionV relativeFrom="paragraph">
                  <wp:posOffset>92075</wp:posOffset>
                </wp:positionV>
                <wp:extent cx="6007735" cy="1708150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735" cy="170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9408" w:type="dxa"/>
                              <w:tblInd w:w="65" w:type="dxa"/>
                              <w:tblBorders>
                                <w:top w:val="single" w:color="DDE2E6" w:sz="4" w:space="0"/>
                                <w:left w:val="single" w:color="DDE2E6" w:sz="4" w:space="0"/>
                                <w:bottom w:val="single" w:color="DDE2E6" w:sz="4" w:space="0"/>
                                <w:right w:val="single" w:color="DDE2E6" w:sz="4" w:space="0"/>
                                <w:insideH w:val="single" w:color="DDE2E6" w:sz="4" w:space="0"/>
                                <w:insideV w:val="single" w:color="DDE2E6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154"/>
                              <w:gridCol w:w="2381"/>
                              <w:gridCol w:w="1814"/>
                              <w:gridCol w:w="3059"/>
                            </w:tblGrid>
                            <w:tr w14:paraId="688D1489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1C3456"/>
                                </w:tcPr>
                                <w:p w14:paraId="58770DAF">
                                  <w:pPr>
                                    <w:pStyle w:val="8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VM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  <w:shd w:val="clear" w:color="auto" w:fill="1C3456"/>
                                </w:tcPr>
                                <w:p w14:paraId="44C1A0EE">
                                  <w:pPr>
                                    <w:pStyle w:val="8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1C3456"/>
                                </w:tcPr>
                                <w:p w14:paraId="2C22B31A">
                                  <w:pPr>
                                    <w:pStyle w:val="8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IP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  <w:shd w:val="clear" w:color="auto" w:fill="1C3456"/>
                                </w:tcPr>
                                <w:p w14:paraId="539A1DDC">
                                  <w:pPr>
                                    <w:pStyle w:val="8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Reason</w:t>
                                  </w:r>
                                </w:p>
                              </w:tc>
                            </w:tr>
                            <w:tr w14:paraId="238E9233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F0F9ED"/>
                                </w:tcPr>
                                <w:p w14:paraId="359C8108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Windows Server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  <w:shd w:val="clear" w:color="auto" w:fill="F0F9ED"/>
                                </w:tcPr>
                                <w:p w14:paraId="323BBEA2">
                                  <w:pPr>
                                    <w:pStyle w:val="8"/>
                                    <w:ind w:left="140" w:right="-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Domain Controller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(soc.local)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F0F9ED"/>
                                </w:tcPr>
                                <w:p w14:paraId="0770C016">
                                  <w:pPr>
                                    <w:pStyle w:val="8"/>
                                    <w:ind w:left="0" w:right="41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192.168.50.129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  <w:shd w:val="clear" w:color="auto" w:fill="F0F9ED"/>
                                </w:tcPr>
                                <w:p w14:paraId="3F2F0609">
                                  <w:pPr>
                                    <w:pStyle w:val="8"/>
                                    <w:ind w:left="140" w:right="-116"/>
                                    <w:rPr>
                                      <w:rFonts w:hint="default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Resource-efficient, widely used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rFonts w:hint="default"/>
                                      <w:spacing w:val="-5"/>
                                      <w:sz w:val="18"/>
                                      <w:lang w:val="en-US"/>
                                    </w:rPr>
                                    <w:t xml:space="preserve"> enterpise</w:t>
                                  </w:r>
                                </w:p>
                              </w:tc>
                            </w:tr>
                            <w:tr w14:paraId="2D2C677A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154" w:type="dxa"/>
                                </w:tcPr>
                                <w:p w14:paraId="339A1A1E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Windows 11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(sales)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</w:tcPr>
                                <w:p w14:paraId="5CDFCBE4">
                                  <w:pPr>
                                    <w:pStyle w:val="8"/>
                                    <w:ind w:left="140" w:right="-87"/>
                                    <w:rPr>
                                      <w:rFonts w:hint="default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Domain User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lang w:val="en-US"/>
                                    </w:rPr>
                                    <w:t xml:space="preserve"> mechine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6B23B126">
                                  <w:pPr>
                                    <w:pStyle w:val="8"/>
                                    <w:ind w:lef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pacing w:val="-2"/>
                                      <w:sz w:val="18"/>
                                      <w:lang w:val="en-US"/>
                                    </w:rPr>
                                    <w:t xml:space="preserve">  19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2.168.50.128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</w:tcPr>
                                <w:p w14:paraId="171069D0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Simulates end-user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workstation</w:t>
                                  </w:r>
                                </w:p>
                              </w:tc>
                            </w:tr>
                            <w:tr w14:paraId="25D65AAE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F0F9ED"/>
                                </w:tcPr>
                                <w:p w14:paraId="3502C515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Ubuntu 64-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  <w:shd w:val="clear" w:color="auto" w:fill="F0F9ED"/>
                                </w:tcPr>
                                <w:p w14:paraId="30BACF44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Splunk SIEM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Server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F0F9ED"/>
                                </w:tcPr>
                                <w:p w14:paraId="75087BE4">
                                  <w:pPr>
                                    <w:pStyle w:val="8"/>
                                    <w:ind w:left="0" w:right="41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192.168.50.127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  <w:shd w:val="clear" w:color="auto" w:fill="F0F9ED"/>
                                </w:tcPr>
                                <w:p w14:paraId="3944429A">
                                  <w:pPr>
                                    <w:pStyle w:val="8"/>
                                    <w:ind w:left="140" w:right="-72"/>
                                    <w:rPr>
                                      <w:rFonts w:hint="default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Lower resource usage than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Wind</w:t>
                                  </w:r>
                                  <w:r>
                                    <w:rPr>
                                      <w:rFonts w:hint="default"/>
                                      <w:spacing w:val="-4"/>
                                      <w:sz w:val="18"/>
                                      <w:lang w:val="en-US"/>
                                    </w:rPr>
                                    <w:t>ows for splunk</w:t>
                                  </w:r>
                                </w:p>
                              </w:tc>
                            </w:tr>
                            <w:tr w14:paraId="67645450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154" w:type="dxa"/>
                                </w:tcPr>
                                <w:p w14:paraId="6BD339A6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Kali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Linux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</w:tcPr>
                                <w:p w14:paraId="396972A8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Attack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Machine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28281189">
                                  <w:pPr>
                                    <w:pStyle w:val="8"/>
                                    <w:ind w:left="0" w:right="41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192.168.50.131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</w:tcPr>
                                <w:p w14:paraId="467F2961">
                                  <w:pPr>
                                    <w:pStyle w:val="8"/>
                                    <w:ind w:left="140" w:right="-116"/>
                                    <w:rPr>
                                      <w:rFonts w:hint="default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Industry-standard pentesting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distr</w:t>
                                  </w:r>
                                  <w:r>
                                    <w:rPr>
                                      <w:rFonts w:hint="default"/>
                                      <w:spacing w:val="-2"/>
                                      <w:sz w:val="18"/>
                                      <w:lang w:val="en-US"/>
                                    </w:rPr>
                                    <w:t xml:space="preserve">ibution </w:t>
                                  </w:r>
                                </w:p>
                              </w:tc>
                            </w:tr>
                          </w:tbl>
                          <w:p w14:paraId="6D3D5C3F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72.6pt;margin-top:7.25pt;height:134.5pt;width:473.05pt;mso-position-horizontal-relative:page;z-index:251659264;mso-width-relative:page;mso-height-relative:page;" filled="f" stroked="f" coordsize="21600,21600" o:gfxdata="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L0MOdoAAAAMAQAADwAAAAAAAAABACAAAAAiAAAAZHJzL2Rvd25yZXYueG1sUEsBAhQAFAAA&#10;AAgAh07iQGYtZAK0AQAAd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9408" w:type="dxa"/>
                        <w:tblInd w:w="65" w:type="dxa"/>
                        <w:tblBorders>
                          <w:top w:val="single" w:color="DDE2E6" w:sz="4" w:space="0"/>
                          <w:left w:val="single" w:color="DDE2E6" w:sz="4" w:space="0"/>
                          <w:bottom w:val="single" w:color="DDE2E6" w:sz="4" w:space="0"/>
                          <w:right w:val="single" w:color="DDE2E6" w:sz="4" w:space="0"/>
                          <w:insideH w:val="single" w:color="DDE2E6" w:sz="4" w:space="0"/>
                          <w:insideV w:val="single" w:color="DDE2E6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54"/>
                        <w:gridCol w:w="2381"/>
                        <w:gridCol w:w="1814"/>
                        <w:gridCol w:w="3059"/>
                      </w:tblGrid>
                      <w:tr w14:paraId="688D1489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0" w:hRule="atLeast"/>
                        </w:trPr>
                        <w:tc>
                          <w:tcPr>
                            <w:tcW w:w="2154" w:type="dxa"/>
                            <w:shd w:val="clear" w:color="auto" w:fill="1C3456"/>
                          </w:tcPr>
                          <w:p w14:paraId="58770DAF">
                            <w:pPr>
                              <w:pStyle w:val="8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VM</w:t>
                            </w:r>
                          </w:p>
                        </w:tc>
                        <w:tc>
                          <w:tcPr>
                            <w:tcW w:w="2381" w:type="dxa"/>
                            <w:shd w:val="clear" w:color="auto" w:fill="1C3456"/>
                          </w:tcPr>
                          <w:p w14:paraId="44C1A0EE">
                            <w:pPr>
                              <w:pStyle w:val="8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1C3456"/>
                          </w:tcPr>
                          <w:p w14:paraId="2C22B31A">
                            <w:pPr>
                              <w:pStyle w:val="8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IP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3059" w:type="dxa"/>
                            <w:shd w:val="clear" w:color="auto" w:fill="1C3456"/>
                          </w:tcPr>
                          <w:p w14:paraId="539A1DDC">
                            <w:pPr>
                              <w:pStyle w:val="8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Reason</w:t>
                            </w:r>
                          </w:p>
                        </w:tc>
                      </w:tr>
                      <w:tr w14:paraId="238E9233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2154" w:type="dxa"/>
                            <w:shd w:val="clear" w:color="auto" w:fill="F0F9ED"/>
                          </w:tcPr>
                          <w:p w14:paraId="359C8108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Windows Server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2381" w:type="dxa"/>
                            <w:shd w:val="clear" w:color="auto" w:fill="F0F9ED"/>
                          </w:tcPr>
                          <w:p w14:paraId="323BBEA2">
                            <w:pPr>
                              <w:pStyle w:val="8"/>
                              <w:ind w:left="140" w:right="-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Domain Controller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(soc.local)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F0F9ED"/>
                          </w:tcPr>
                          <w:p w14:paraId="0770C016">
                            <w:pPr>
                              <w:pStyle w:val="8"/>
                              <w:ind w:left="0" w:right="41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192.168.50.129</w:t>
                            </w:r>
                          </w:p>
                        </w:tc>
                        <w:tc>
                          <w:tcPr>
                            <w:tcW w:w="3059" w:type="dxa"/>
                            <w:shd w:val="clear" w:color="auto" w:fill="F0F9ED"/>
                          </w:tcPr>
                          <w:p w14:paraId="3F2F0609">
                            <w:pPr>
                              <w:pStyle w:val="8"/>
                              <w:ind w:left="140" w:right="-116"/>
                              <w:rPr>
                                <w:rFonts w:hint="default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Resource-efficient, widely used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hint="default"/>
                                <w:spacing w:val="-5"/>
                                <w:sz w:val="18"/>
                                <w:lang w:val="en-US"/>
                              </w:rPr>
                              <w:t xml:space="preserve"> enterpise</w:t>
                            </w:r>
                          </w:p>
                        </w:tc>
                      </w:tr>
                      <w:tr w14:paraId="2D2C677A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2154" w:type="dxa"/>
                          </w:tcPr>
                          <w:p w14:paraId="339A1A1E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Windows 11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(sales)</w:t>
                            </w:r>
                          </w:p>
                        </w:tc>
                        <w:tc>
                          <w:tcPr>
                            <w:tcW w:w="2381" w:type="dxa"/>
                          </w:tcPr>
                          <w:p w14:paraId="5CDFCBE4">
                            <w:pPr>
                              <w:pStyle w:val="8"/>
                              <w:ind w:left="140" w:right="-87"/>
                              <w:rPr>
                                <w:rFonts w:hint="default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Domain User</w:t>
                            </w:r>
                            <w:r>
                              <w:rPr>
                                <w:rFonts w:hint="default"/>
                                <w:sz w:val="18"/>
                                <w:lang w:val="en-US"/>
                              </w:rPr>
                              <w:t xml:space="preserve"> mechine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 w14:paraId="6B23B126">
                            <w:pPr>
                              <w:pStyle w:val="8"/>
                              <w:ind w:lef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default"/>
                                <w:spacing w:val="-2"/>
                                <w:sz w:val="18"/>
                                <w:lang w:val="en-US"/>
                              </w:rPr>
                              <w:t xml:space="preserve">  19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2.168.50.128</w:t>
                            </w:r>
                          </w:p>
                        </w:tc>
                        <w:tc>
                          <w:tcPr>
                            <w:tcW w:w="3059" w:type="dxa"/>
                          </w:tcPr>
                          <w:p w14:paraId="171069D0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Simulates end-user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workstation</w:t>
                            </w:r>
                          </w:p>
                        </w:tc>
                      </w:tr>
                      <w:tr w14:paraId="25D65AAE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2154" w:type="dxa"/>
                            <w:shd w:val="clear" w:color="auto" w:fill="F0F9ED"/>
                          </w:tcPr>
                          <w:p w14:paraId="3502C515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Ubuntu 64-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2381" w:type="dxa"/>
                            <w:shd w:val="clear" w:color="auto" w:fill="F0F9ED"/>
                          </w:tcPr>
                          <w:p w14:paraId="30BACF44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Splunk SIEM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Server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F0F9ED"/>
                          </w:tcPr>
                          <w:p w14:paraId="75087BE4">
                            <w:pPr>
                              <w:pStyle w:val="8"/>
                              <w:ind w:left="0" w:right="41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192.168.50.127</w:t>
                            </w:r>
                          </w:p>
                        </w:tc>
                        <w:tc>
                          <w:tcPr>
                            <w:tcW w:w="3059" w:type="dxa"/>
                            <w:shd w:val="clear" w:color="auto" w:fill="F0F9ED"/>
                          </w:tcPr>
                          <w:p w14:paraId="3944429A">
                            <w:pPr>
                              <w:pStyle w:val="8"/>
                              <w:ind w:left="140" w:right="-72"/>
                              <w:rPr>
                                <w:rFonts w:hint="default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Lower resource usage than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Wind</w:t>
                            </w:r>
                            <w:r>
                              <w:rPr>
                                <w:rFonts w:hint="default"/>
                                <w:spacing w:val="-4"/>
                                <w:sz w:val="18"/>
                                <w:lang w:val="en-US"/>
                              </w:rPr>
                              <w:t>ows for splunk</w:t>
                            </w:r>
                          </w:p>
                        </w:tc>
                      </w:tr>
                      <w:tr w14:paraId="67645450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90" w:hRule="atLeast"/>
                        </w:trPr>
                        <w:tc>
                          <w:tcPr>
                            <w:tcW w:w="2154" w:type="dxa"/>
                          </w:tcPr>
                          <w:p w14:paraId="6BD339A6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Kali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Linux</w:t>
                            </w:r>
                          </w:p>
                        </w:tc>
                        <w:tc>
                          <w:tcPr>
                            <w:tcW w:w="2381" w:type="dxa"/>
                          </w:tcPr>
                          <w:p w14:paraId="396972A8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Attack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Machine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 w14:paraId="28281189">
                            <w:pPr>
                              <w:pStyle w:val="8"/>
                              <w:ind w:left="0" w:right="41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192.168.50.131</w:t>
                            </w:r>
                          </w:p>
                        </w:tc>
                        <w:tc>
                          <w:tcPr>
                            <w:tcW w:w="3059" w:type="dxa"/>
                          </w:tcPr>
                          <w:p w14:paraId="467F2961">
                            <w:pPr>
                              <w:pStyle w:val="8"/>
                              <w:ind w:left="140" w:right="-116"/>
                              <w:rPr>
                                <w:rFonts w:hint="default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Industry-standard pentesting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distr</w:t>
                            </w:r>
                            <w:r>
                              <w:rPr>
                                <w:rFonts w:hint="default"/>
                                <w:spacing w:val="-2"/>
                                <w:sz w:val="18"/>
                                <w:lang w:val="en-US"/>
                              </w:rPr>
                              <w:t xml:space="preserve">ibution </w:t>
                            </w:r>
                          </w:p>
                        </w:tc>
                      </w:tr>
                    </w:tbl>
                    <w:p w14:paraId="6D3D5C3F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35A4D5DD">
      <w:pPr>
        <w:pStyle w:val="4"/>
      </w:pPr>
    </w:p>
    <w:p w14:paraId="418874E2">
      <w:pPr>
        <w:pStyle w:val="4"/>
        <w:spacing w:before="30"/>
      </w:pPr>
    </w:p>
    <w:p w14:paraId="0B675A7C">
      <w:pPr>
        <w:spacing w:before="0"/>
        <w:ind w:left="9646" w:right="0" w:firstLine="0"/>
        <w:jc w:val="left"/>
        <w:rPr>
          <w:sz w:val="18"/>
        </w:rPr>
      </w:pPr>
      <w:r>
        <w:rPr>
          <w:spacing w:val="-2"/>
          <w:sz w:val="18"/>
        </w:rPr>
        <w:t>e</w:t>
      </w:r>
    </w:p>
    <w:p w14:paraId="2F8616E1">
      <w:pPr>
        <w:pStyle w:val="4"/>
        <w:rPr>
          <w:sz w:val="18"/>
        </w:rPr>
      </w:pPr>
    </w:p>
    <w:p w14:paraId="192FF51F">
      <w:pPr>
        <w:pStyle w:val="4"/>
        <w:rPr>
          <w:sz w:val="18"/>
        </w:rPr>
      </w:pPr>
    </w:p>
    <w:p w14:paraId="08A8E54E">
      <w:pPr>
        <w:pStyle w:val="4"/>
        <w:spacing w:before="132"/>
        <w:rPr>
          <w:sz w:val="18"/>
        </w:rPr>
      </w:pPr>
    </w:p>
    <w:p w14:paraId="77309EDA">
      <w:pPr>
        <w:spacing w:before="0" w:line="556" w:lineRule="auto"/>
        <w:ind w:left="9586" w:right="0" w:hanging="30"/>
        <w:jc w:val="left"/>
        <w:rPr>
          <w:sz w:val="18"/>
        </w:rPr>
      </w:pPr>
      <w:r>
        <w:rPr>
          <w:sz w:val="18"/>
        </w:rPr>
        <w:t>ow</w:t>
      </w:r>
    </w:p>
    <w:p w14:paraId="1F30A340">
      <w:pPr>
        <w:spacing w:after="0" w:line="556" w:lineRule="auto"/>
        <w:jc w:val="left"/>
        <w:rPr>
          <w:sz w:val="18"/>
        </w:rPr>
        <w:sectPr>
          <w:pgSz w:w="11910" w:h="16840"/>
          <w:pgMar w:top="1240" w:right="141" w:bottom="280" w:left="992" w:header="720" w:footer="720" w:gutter="0"/>
          <w:cols w:space="720" w:num="1"/>
        </w:sectPr>
      </w:pPr>
    </w:p>
    <w:p w14:paraId="2CC5F067">
      <w:pPr>
        <w:pStyle w:val="4"/>
        <w:ind w:left="198"/>
      </w:pPr>
      <w:r>
        <mc:AlternateContent>
          <mc:Choice Requires="wpg">
            <w:drawing>
              <wp:inline distT="0" distB="0" distL="0" distR="0">
                <wp:extent cx="6048375" cy="355600"/>
                <wp:effectExtent l="0" t="0" r="0" b="635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3B642C66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Tasks, Responsibilities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pt;width:476.25pt;" coordsize="6048375,355600" o:gfxdata="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Ln2sJLW&#10;AAAABAEAAA8AAAAAAAAAAQAgAAAAIgAAAGRycy9kb3ducmV2LnhtbFBLAQIUABQAAAAIAIdO4kBS&#10;5mUgzQIAAOIHAAAOAAAAAAAAAAEAIAAAACUBAABkcnMvZTJvRG9jLnhtbFBLBQYAAAAABgAGAFkB&#10;AABkBgAAAAA=&#10;">
                <o:lock v:ext="edit" aspectratio="f"/>
                <v:shape id="Graphic 14" o:spid="_x0000_s1026" o:spt="100" style="position:absolute;left:0;top:0;height:355600;width:432434;" fillcolor="#E63846" filled="t" stroked="f" coordsize="432434,355600" o:gfxdata="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u8bW8AAAA&#10;2wAAAA8AAAAAAAAAAQAgAAAAIgAAAGRycy9kb3ducmV2LnhtbFBLAQIUABQAAAAIAIdO4kAzLwWe&#10;OwAAADkAAAAQAAAAAAAAAAEAIAAAAAsBAABkcnMvc2hhcGV4bWwueG1sUEsFBgAAAAAGAAYAWwEA&#10;ALUDAAAAAA==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432000;top:0;height:355600;width:5616575;" fillcolor="#0C1A2A" filled="t" stroked="f" coordsize="21600,21600" o:gfxdata="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Kumi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642C66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Tasks, Responsibilities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Evidence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EAE585B">
      <w:pPr>
        <w:pStyle w:val="4"/>
        <w:spacing w:before="3"/>
        <w:rPr>
          <w:sz w:val="9"/>
        </w:rPr>
      </w:pPr>
      <w:r>
        <w:rPr>
          <w:sz w:val="9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83185</wp:posOffset>
                </wp:positionV>
                <wp:extent cx="6048375" cy="330200"/>
                <wp:effectExtent l="0" t="0" r="0" b="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17" name="Textbox 17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5E14FA60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 xml:space="preserve">Active Directory &amp; Domain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0D6370D2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6.55pt;height:26pt;width:476.25pt;mso-position-horizontal-relative:page;mso-wrap-distance-bottom:0pt;mso-wrap-distance-top:0pt;z-index:-251652096;mso-width-relative:page;mso-height-relative:page;" coordsize="6048375,330200" o:gfxdata="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Aqv&#10;+8HZAAAACgEAAA8AAAAAAAAAAQAgAAAAIgAAAGRycy9kb3ducmV2LnhtbFBLAQIUABQAAAAIAIdO&#10;4kAncLSeWwIAAKoGAAAOAAAAAAAAAAEAIAAAACgBAABkcnMvZTJvRG9jLnhtbFBLBQYAAAAABgAG&#10;AFkBAAD1BQAAAAA=&#10;">
                <o:lock v:ext="edit" aspectratio="f"/>
                <v:shape id="Textbox 17" o:spid="_x0000_s1026" o:spt="202" type="#_x0000_t202" style="position:absolute;left:719999;top:0;height:330200;width:5328285;" fillcolor="#0C1A2A" filled="t" stroked="f" coordsize="21600,21600" o:gfxdata="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tNJO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14FA60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 xml:space="preserve">Active Directory &amp; Domain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Configuration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0;top:0;height:330200;width:720090;" fillcolor="#1C3456" filled="t" stroked="f" coordsize="21600,21600" o:gfxdata="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pc8G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6370D2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71987C1">
      <w:pPr>
        <w:pStyle w:val="7"/>
        <w:numPr>
          <w:ilvl w:val="0"/>
          <w:numId w:val="6"/>
        </w:numPr>
        <w:tabs>
          <w:tab w:val="left" w:pos="666"/>
        </w:tabs>
        <w:spacing w:before="125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Installed and promoted Active Directory Domain Services (AD DS) on Windows Server </w:t>
      </w:r>
      <w:r>
        <w:rPr>
          <w:color w:val="2A2D42"/>
          <w:spacing w:val="-4"/>
          <w:sz w:val="20"/>
        </w:rPr>
        <w:t>2022</w:t>
      </w:r>
    </w:p>
    <w:p w14:paraId="16AC009B">
      <w:pPr>
        <w:pStyle w:val="7"/>
        <w:numPr>
          <w:ilvl w:val="0"/>
          <w:numId w:val="6"/>
        </w:numPr>
        <w:tabs>
          <w:tab w:val="left" w:pos="666"/>
        </w:tabs>
        <w:spacing w:before="151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Created domain </w:t>
      </w:r>
      <w:r>
        <w:rPr>
          <w:rFonts w:ascii="Arial" w:hAnsi="Arial"/>
          <w:b/>
          <w:color w:val="2A2D42"/>
          <w:sz w:val="20"/>
        </w:rPr>
        <w:t xml:space="preserve">soc.local </w:t>
      </w:r>
      <w:r>
        <w:rPr>
          <w:color w:val="2A2D42"/>
          <w:sz w:val="20"/>
        </w:rPr>
        <w:t xml:space="preserve">with 1 Domain Admin and 2 Domain Users: </w:t>
      </w:r>
      <w:r>
        <w:rPr>
          <w:rFonts w:ascii="Arial" w:hAnsi="Arial"/>
          <w:b/>
          <w:color w:val="2A2D42"/>
          <w:sz w:val="20"/>
        </w:rPr>
        <w:t xml:space="preserve">sales </w:t>
      </w:r>
      <w:r>
        <w:rPr>
          <w:color w:val="2A2D42"/>
          <w:sz w:val="20"/>
        </w:rPr>
        <w:t xml:space="preserve">and </w:t>
      </w:r>
      <w:r>
        <w:rPr>
          <w:rFonts w:ascii="Arial" w:hAnsi="Arial"/>
          <w:b/>
          <w:color w:val="2A2D42"/>
          <w:spacing w:val="-2"/>
          <w:sz w:val="20"/>
        </w:rPr>
        <w:t>accountant</w:t>
      </w:r>
    </w:p>
    <w:p w14:paraId="521BBE52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Configured DNS, GPO, and RDP access for remote connection </w:t>
      </w:r>
      <w:r>
        <w:rPr>
          <w:color w:val="2A2D42"/>
          <w:spacing w:val="-2"/>
          <w:sz w:val="20"/>
        </w:rPr>
        <w:t>simulation</w:t>
      </w:r>
    </w:p>
    <w:p w14:paraId="6778D3FE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Enabled Windows Event Log audit policies to capture Events 4624, 4625, 4720, </w:t>
      </w:r>
      <w:r>
        <w:rPr>
          <w:color w:val="2A2D42"/>
          <w:spacing w:val="-4"/>
          <w:sz w:val="20"/>
        </w:rPr>
        <w:t>4740</w:t>
      </w:r>
    </w:p>
    <w:p w14:paraId="2E9560D8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Joined Windows 11 (sales user) to the soc.local domain with static IP </w:t>
      </w:r>
      <w:r>
        <w:rPr>
          <w:color w:val="2A2D42"/>
          <w:spacing w:val="-2"/>
          <w:sz w:val="20"/>
        </w:rPr>
        <w:t>192.168.50.128</w:t>
      </w:r>
    </w:p>
    <w:p w14:paraId="4FEAA02B">
      <w:pPr>
        <w:pStyle w:val="4"/>
        <w:spacing w:before="53"/>
      </w:pPr>
      <w: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194945</wp:posOffset>
                </wp:positionV>
                <wp:extent cx="6048375" cy="330200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20" name="Textbox 20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7B0DDC69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 xml:space="preserve">Splunk SIEM Setup &amp; Log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Ingestion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3C4919A2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5.35pt;height:26pt;width:476.25pt;mso-position-horizontal-relative:page;mso-wrap-distance-bottom:0pt;mso-wrap-distance-top:0pt;z-index:-251652096;mso-width-relative:page;mso-height-relative:page;" coordsize="6048375,330200" o:gfxdata="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PZ5QK2QAA&#10;AAoBAAAPAAAAAAAAAAEAIAAAACIAAABkcnMvZG93bnJldi54bWxQSwECFAAUAAAACACHTuJAPBad&#10;bVYCAACqBgAADgAAAAAAAAABACAAAAAoAQAAZHJzL2Uyb0RvYy54bWxQSwUGAAAAAAYABgBZAQAA&#10;8AUAAAAA&#10;">
                <o:lock v:ext="edit" aspectratio="f"/>
                <v:shape id="Textbox 20" o:spid="_x0000_s1026" o:spt="202" type="#_x0000_t202" style="position:absolute;left:719999;top:0;height:330200;width:5328285;" fillcolor="#0C1A2A" filled="t" stroked="f" coordsize="21600,21600" o:gfxdata="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gxgIe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0DDC69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 xml:space="preserve">Splunk SIEM Setup &amp; Log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Ingestion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0;top:0;height:330200;width:720090;" fillcolor="#1C3456" filled="t" stroked="f" coordsize="21600,21600" o:gfxdata="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/EOG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4919A2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38ABB28">
      <w:pPr>
        <w:pStyle w:val="7"/>
        <w:numPr>
          <w:ilvl w:val="0"/>
          <w:numId w:val="6"/>
        </w:numPr>
        <w:tabs>
          <w:tab w:val="left" w:pos="666"/>
        </w:tabs>
        <w:spacing w:before="125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Installed Splunk Enterprise on Ubuntu, enabled receiving on port </w:t>
      </w:r>
      <w:r>
        <w:rPr>
          <w:rFonts w:ascii="Arial" w:hAnsi="Arial"/>
          <w:b/>
          <w:color w:val="2A2D42"/>
          <w:spacing w:val="-4"/>
          <w:sz w:val="20"/>
        </w:rPr>
        <w:t>9997</w:t>
      </w:r>
    </w:p>
    <w:p w14:paraId="4DC5C95E">
      <w:pPr>
        <w:pStyle w:val="7"/>
        <w:numPr>
          <w:ilvl w:val="0"/>
          <w:numId w:val="6"/>
        </w:numPr>
        <w:tabs>
          <w:tab w:val="left" w:pos="666"/>
        </w:tabs>
        <w:spacing w:before="151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Deployed Splunk Universal Forwarder on Windows Server 2022 and Windows 11 </w:t>
      </w:r>
      <w:r>
        <w:rPr>
          <w:color w:val="2A2D42"/>
          <w:spacing w:val="-2"/>
          <w:sz w:val="20"/>
        </w:rPr>
        <w:t>(sales)</w:t>
      </w:r>
    </w:p>
    <w:p w14:paraId="30B53AA7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Installed </w:t>
      </w:r>
      <w:r>
        <w:rPr>
          <w:rFonts w:ascii="Arial" w:hAnsi="Arial"/>
          <w:b/>
          <w:color w:val="2A2D42"/>
          <w:sz w:val="20"/>
        </w:rPr>
        <w:t xml:space="preserve">TA-Windows </w:t>
      </w:r>
      <w:r>
        <w:rPr>
          <w:color w:val="2A2D42"/>
          <w:sz w:val="20"/>
        </w:rPr>
        <w:t xml:space="preserve">and </w:t>
      </w:r>
      <w:r>
        <w:rPr>
          <w:rFonts w:ascii="Arial" w:hAnsi="Arial"/>
          <w:b/>
          <w:color w:val="2A2D42"/>
          <w:sz w:val="20"/>
        </w:rPr>
        <w:t xml:space="preserve">TA-Sysmon </w:t>
      </w:r>
      <w:r>
        <w:rPr>
          <w:color w:val="2A2D42"/>
          <w:sz w:val="20"/>
        </w:rPr>
        <w:t xml:space="preserve">add-ons for proper log field </w:t>
      </w:r>
      <w:r>
        <w:rPr>
          <w:color w:val="2A2D42"/>
          <w:spacing w:val="-2"/>
          <w:sz w:val="20"/>
        </w:rPr>
        <w:t>parsing</w:t>
      </w:r>
    </w:p>
    <w:p w14:paraId="3E97CFA6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Configured </w:t>
      </w:r>
      <w:r>
        <w:rPr>
          <w:rFonts w:ascii="Arial" w:hAnsi="Arial"/>
          <w:b/>
          <w:color w:val="2A2D42"/>
          <w:sz w:val="20"/>
        </w:rPr>
        <w:t xml:space="preserve">inputs.conf </w:t>
      </w:r>
      <w:r>
        <w:rPr>
          <w:color w:val="2A2D42"/>
          <w:sz w:val="20"/>
        </w:rPr>
        <w:t xml:space="preserve">to forward Security, System, and Sysmon </w:t>
      </w:r>
      <w:r>
        <w:rPr>
          <w:color w:val="2A2D42"/>
          <w:spacing w:val="-4"/>
          <w:sz w:val="20"/>
        </w:rPr>
        <w:t>logs</w:t>
      </w:r>
    </w:p>
    <w:p w14:paraId="35371748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Installed and configured </w:t>
      </w:r>
      <w:r>
        <w:rPr>
          <w:rFonts w:ascii="Arial" w:hAnsi="Arial"/>
          <w:b/>
          <w:color w:val="2A2D42"/>
          <w:sz w:val="20"/>
        </w:rPr>
        <w:t xml:space="preserve">Sysmon64 </w:t>
      </w:r>
      <w:r>
        <w:rPr>
          <w:color w:val="2A2D42"/>
          <w:sz w:val="20"/>
        </w:rPr>
        <w:t xml:space="preserve">with custom XML rules for ProcessCreate </w:t>
      </w:r>
      <w:r>
        <w:rPr>
          <w:color w:val="2A2D42"/>
          <w:spacing w:val="-2"/>
          <w:sz w:val="20"/>
        </w:rPr>
        <w:t>detection</w:t>
      </w:r>
    </w:p>
    <w:p w14:paraId="16553737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Verified log ingestion by searching index=main across both hosts in </w:t>
      </w:r>
      <w:r>
        <w:rPr>
          <w:color w:val="2A2D42"/>
          <w:spacing w:val="-2"/>
          <w:sz w:val="20"/>
        </w:rPr>
        <w:t>Splunk</w:t>
      </w:r>
    </w:p>
    <w:p w14:paraId="38632740">
      <w:pPr>
        <w:pStyle w:val="4"/>
        <w:spacing w:before="53"/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194945</wp:posOffset>
                </wp:positionV>
                <wp:extent cx="6048375" cy="33020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707CC1B3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 xml:space="preserve">Attack Simulation — RDP Brute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Force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7DCF91F9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5.35pt;height:26pt;width:476.25pt;mso-position-horizontal-relative:page;mso-wrap-distance-bottom:0pt;mso-wrap-distance-top:0pt;z-index:-251651072;mso-width-relative:page;mso-height-relative:page;" coordsize="6048375,330200" o:gfxdata="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PZ5QK2QAA&#10;AAoBAAAPAAAAAAAAAAEAIAAAACIAAABkcnMvZG93bnJldi54bWxQSwECFAAUAAAACACHTuJAHOuT&#10;1FYCAACqBgAADgAAAAAAAAABACAAAAAoAQAAZHJzL2Uyb0RvYy54bWxQSwUGAAAAAAYABgBZAQAA&#10;8AUAAAAA&#10;">
                <o:lock v:ext="edit" aspectratio="f"/>
                <v:shape id="Textbox 23" o:spid="_x0000_s1026" o:spt="202" type="#_x0000_t202" style="position:absolute;left:719999;top:0;height:330200;width:5328285;" fillcolor="#0C1A2A" filled="t" stroked="f" coordsize="21600,21600" o:gfxdata="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Me8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7CC1B3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 xml:space="preserve">Attack Simulation — RDP Brute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2"/>
                          </w:rPr>
                          <w:t>Force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0;top:0;height:330200;width:720090;" fillcolor="#1C3456" filled="t" stroked="f" coordsize="21600,21600" o:gfxdata="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Is3m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CF91F9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6328A06">
      <w:pPr>
        <w:pStyle w:val="7"/>
        <w:numPr>
          <w:ilvl w:val="0"/>
          <w:numId w:val="6"/>
        </w:numPr>
        <w:tabs>
          <w:tab w:val="left" w:pos="666"/>
        </w:tabs>
        <w:spacing w:before="125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Used </w:t>
      </w:r>
      <w:r>
        <w:rPr>
          <w:rFonts w:ascii="Arial" w:hAnsi="Arial"/>
          <w:b/>
          <w:color w:val="2A2D42"/>
          <w:sz w:val="20"/>
        </w:rPr>
        <w:t xml:space="preserve">Hydra </w:t>
      </w:r>
      <w:r>
        <w:rPr>
          <w:color w:val="2A2D42"/>
          <w:sz w:val="20"/>
        </w:rPr>
        <w:t xml:space="preserve">from Kali (192.168.50.131) to brute force domain account </w:t>
      </w:r>
      <w:r>
        <w:rPr>
          <w:color w:val="2A2D42"/>
          <w:spacing w:val="-2"/>
          <w:sz w:val="20"/>
        </w:rPr>
        <w:t>passwords</w:t>
      </w:r>
    </w:p>
    <w:p w14:paraId="091DB01C">
      <w:pPr>
        <w:pStyle w:val="7"/>
        <w:numPr>
          <w:ilvl w:val="0"/>
          <w:numId w:val="6"/>
        </w:numPr>
        <w:tabs>
          <w:tab w:val="left" w:pos="666"/>
        </w:tabs>
        <w:spacing w:before="151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Used </w:t>
      </w:r>
      <w:r>
        <w:rPr>
          <w:rFonts w:ascii="Arial" w:hAnsi="Arial"/>
          <w:b/>
          <w:color w:val="2A2D42"/>
          <w:sz w:val="20"/>
        </w:rPr>
        <w:t xml:space="preserve">xFreeRDP </w:t>
      </w:r>
      <w:r>
        <w:rPr>
          <w:color w:val="2A2D42"/>
          <w:sz w:val="20"/>
        </w:rPr>
        <w:t xml:space="preserve">to simulate RDP connection attempts against Windows </w:t>
      </w:r>
      <w:r>
        <w:rPr>
          <w:color w:val="2A2D42"/>
          <w:spacing w:val="-2"/>
          <w:sz w:val="20"/>
        </w:rPr>
        <w:t>Server</w:t>
      </w:r>
    </w:p>
    <w:p w14:paraId="081D270C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Generated </w:t>
      </w:r>
      <w:r>
        <w:rPr>
          <w:rFonts w:ascii="Arial" w:hAnsi="Arial"/>
          <w:b/>
          <w:color w:val="2A2D42"/>
          <w:sz w:val="20"/>
        </w:rPr>
        <w:t xml:space="preserve">1,853 failed login events (EventCode 4625) </w:t>
      </w:r>
      <w:r>
        <w:rPr>
          <w:color w:val="2A2D42"/>
          <w:sz w:val="20"/>
        </w:rPr>
        <w:t xml:space="preserve">from Kali </w:t>
      </w:r>
      <w:r>
        <w:rPr>
          <w:color w:val="2A2D42"/>
          <w:spacing w:val="-2"/>
          <w:sz w:val="20"/>
        </w:rPr>
        <w:t>machine</w:t>
      </w:r>
    </w:p>
    <w:p w14:paraId="40BDC1BC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Triggered </w:t>
      </w:r>
      <w:r>
        <w:rPr>
          <w:rFonts w:ascii="Arial" w:hAnsi="Arial"/>
          <w:b/>
          <w:color w:val="2A2D42"/>
          <w:sz w:val="20"/>
        </w:rPr>
        <w:t xml:space="preserve">account lockout (EventCode 4740) </w:t>
      </w:r>
      <w:r>
        <w:rPr>
          <w:color w:val="2A2D42"/>
          <w:sz w:val="20"/>
        </w:rPr>
        <w:t xml:space="preserve">after exceeding attempt </w:t>
      </w:r>
      <w:r>
        <w:rPr>
          <w:color w:val="2A2D42"/>
          <w:spacing w:val="-2"/>
          <w:sz w:val="20"/>
        </w:rPr>
        <w:t>threshold</w:t>
      </w:r>
    </w:p>
    <w:p w14:paraId="4EEE305B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Created new admin user via RDP session — captured as </w:t>
      </w:r>
      <w:r>
        <w:rPr>
          <w:rFonts w:ascii="Arial" w:hAnsi="Arial"/>
          <w:b/>
          <w:color w:val="2A2D42"/>
          <w:sz w:val="20"/>
        </w:rPr>
        <w:t xml:space="preserve">EventCode </w:t>
      </w:r>
      <w:r>
        <w:rPr>
          <w:rFonts w:ascii="Arial" w:hAnsi="Arial"/>
          <w:b/>
          <w:color w:val="2A2D42"/>
          <w:spacing w:val="-4"/>
          <w:sz w:val="20"/>
        </w:rPr>
        <w:t>4720</w:t>
      </w:r>
    </w:p>
    <w:p w14:paraId="2420BAFE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Verified successful login </w:t>
      </w:r>
      <w:r>
        <w:rPr>
          <w:rFonts w:ascii="Arial" w:hAnsi="Arial"/>
          <w:b/>
          <w:color w:val="2A2D42"/>
          <w:sz w:val="20"/>
        </w:rPr>
        <w:t xml:space="preserve">(EventCode 4624) </w:t>
      </w:r>
      <w:r>
        <w:rPr>
          <w:color w:val="2A2D42"/>
          <w:sz w:val="20"/>
        </w:rPr>
        <w:t xml:space="preserve">after credentials </w:t>
      </w:r>
      <w:r>
        <w:rPr>
          <w:color w:val="2A2D42"/>
          <w:spacing w:val="-2"/>
          <w:sz w:val="20"/>
        </w:rPr>
        <w:t>obtained</w:t>
      </w:r>
    </w:p>
    <w:p w14:paraId="5B1BF1BF">
      <w:pPr>
        <w:pStyle w:val="7"/>
        <w:spacing w:after="0" w:line="240" w:lineRule="auto"/>
        <w:jc w:val="left"/>
        <w:rPr>
          <w:sz w:val="20"/>
        </w:rPr>
        <w:sectPr>
          <w:pgSz w:w="11910" w:h="16840"/>
          <w:pgMar w:top="1240" w:right="141" w:bottom="280" w:left="992" w:header="720" w:footer="720" w:gutter="0"/>
          <w:cols w:space="720" w:num="1"/>
        </w:sectPr>
      </w:pPr>
    </w:p>
    <w:p w14:paraId="7F307BD9">
      <w:pPr>
        <w:pStyle w:val="4"/>
        <w:ind w:left="131"/>
      </w:pPr>
      <w:r>
        <mc:AlternateContent>
          <mc:Choice Requires="wpg">
            <w:drawing>
              <wp:inline distT="0" distB="0" distL="0" distR="0">
                <wp:extent cx="6177280" cy="3557270"/>
                <wp:effectExtent l="0" t="0" r="0" b="5079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0.1pt;width:486.4pt;" coordsize="6177280,3557270" o:gfxdata="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EPSmHpTz0ph6UAMbrUL/AHambrUL/doAqy1SuOlXpfu1QuelAHO6&#10;r1FFGq9RRQB6P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h6Uw9KeelM&#10;PSgBjdahf7tSv0qF6AK8v3aoXPSr0tUbnpQBzmrdaKNU60UAek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IelMPSnnpTD0oAjfpUL1M/SoXoArS1RuelXZOtUrnpQBzmqda&#10;KTVeoooA9J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Q9KYelPPSmHpQ&#10;BG/SoXqZ+lQydKAKs3SqFz3q/N0qhc96AOd1XqKKNV6iigD0m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rdaa3SnN1prdKAI36VDJ0qZ+lQvQBVk61QuelX5OtULnpQBzer&#10;/eoo1f71FAHpd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W601ulObrT&#10;W6UARv0qF6mfpUL0AVZulZ1192tGbpWddfdoA5zVutFGq9RRQB6Z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1utNbpTm601ulAET1E9SvUT0AVZulZ1z1q/PVC6+7QBzmq9&#10;RRRqvUUUAem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NPWmt0px601u&#10;lAET1DLUz1DLQBUkrOu/u1oz1n3f3WoA5rWOtFGsdaKAPT6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GnrTW6U5utNbpQBE9Qy1M9Qy0AVJ6zrvq1aM9Z9z0oA5rVeooo1Xq&#10;KKAPT6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Gt1prdKc3Wmt0oAieo&#10;ZambpUMtAFSes+56Vfm61nXHWgDmtW60Uur9RRQB6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1utNbpTm601ulAETdKhlqZ6gk+7QBUm61nXP3RWjN1rOvPu0Ac3q/UUUm&#10;q9RRQB6j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1utNbpTm601ulAE&#10;T1BJ92p3qvLQBVm61nXn3a0Jvu1n3n3aAOZ1duRRSav96igD1O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Brdaa3SnN1prdKAInqvLVh6ry0AVZutZ1592tGbrWdefdoA5jV&#10;/vUUav8AeooA9T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a3Wmt0pzd&#10;aa3SgCJ6ry1Yeq8tAFWbrWdc/dFaM3Wsy6+7QBzWr/eoo1f71FAHqd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W601ulObrTW6UARPVeWrD1XloApzfxVnXdaM38VZ110oA&#10;5rV/vUUav96igD1O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ae9NbrTj3prdaAInqvLVh6ry0AVZazrv7taMtZ11900Aczqv3xRRq/UUU&#10;Aep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NPemt1px701utAET1Xlq&#10;w9V5aAKstZ133rRlrOu+9AHM6v1FFGsfeooA9S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ae9NbrTj3prdaAInqvLVh6ry0AVZazrvvV+as68oA5vWPvUUar98UUAep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NPemt1px701utAET1Xlqw9V5aAK&#10;c1Z15WjNWdeUAc3qv3xRRqv3xRQB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">
                <o:lock v:ext="edit" aspectratio="f"/>
                <v:shape id="Image 26" o:spid="_x0000_s1026" o:spt="75" type="#_x0000_t75" style="position:absolute;left:57150;top:57150;height:3442500;width:6120000;" filled="f" o:preferrelative="t" stroked="f" coordsize="21600,21600" o:gfxdata="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Bcv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Graphic 27" o:spid="_x0000_s1026" o:spt="100" style="position:absolute;left:6350;top:6350;height:3544570;width:6120130;" filled="f" stroked="t" coordsize="6120130,3544570" o:gfxdata="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ccJG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C1977F4">
      <w:pPr>
        <w:spacing w:before="0" w:line="295" w:lineRule="auto"/>
        <w:ind w:left="4138" w:right="870" w:hanging="3624"/>
        <w:jc w:val="left"/>
        <w:rPr>
          <w:rFonts w:ascii="Arial"/>
          <w:i/>
          <w:sz w:val="17"/>
        </w:rPr>
      </w:pPr>
      <w:r>
        <w:rPr>
          <w:rFonts w:ascii="Arial"/>
          <w:i/>
          <w:color w:val="000554"/>
          <w:sz w:val="17"/>
        </w:rPr>
        <w:t>Figure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1: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Splunk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query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showing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497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failed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login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events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(EventCode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4625)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from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Kali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machine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192.168.50.131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targeting Administrator account</w:t>
      </w:r>
    </w:p>
    <w:p w14:paraId="1240930D">
      <w:pPr>
        <w:pStyle w:val="4"/>
        <w:spacing w:before="10"/>
        <w:rPr>
          <w:rFonts w:ascii="Arial"/>
          <w:i/>
          <w:sz w:val="11"/>
        </w:rPr>
      </w:pPr>
      <w:r>
        <w:rPr>
          <w:rFonts w:ascii="Arial"/>
          <w:i/>
          <w:sz w:val="11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102235</wp:posOffset>
                </wp:positionV>
                <wp:extent cx="6177280" cy="3557270"/>
                <wp:effectExtent l="0" t="0" r="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5pt;margin-top:8.05pt;height:280.1pt;width:486.4pt;mso-position-horizontal-relative:page;mso-wrap-distance-bottom:0pt;mso-wrap-distance-top:0pt;z-index:-251650048;mso-width-relative:page;mso-height-relative:page;" coordsize="6177280,3557270" o:gfxdata="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09aa3SnHrTW6UARN0qvLVhulV5aAK7/AHqKH+9RQBs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09aa33qcetMP3qAI26VXlqZ6hloArv96i&#10;kbrRQBt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09aYf&#10;vU89aYfvUAQvUMtTPUMtAFZutFDdaKANq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GnrTD96nnrUZ70ARPUMtTPUMtAFZutFI7fNRQBt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09ajPepD1qM96AInqGWpnqGWgCset&#10;FB60UAbV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NPWoz&#10;3qQ9ajPegCJ6hlqZ6hloArHrRQetFAG1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DW61Ge9SN1qM96AInqvL3qw9V5e9AFZutFDdaKANy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Gt1qM96kbrUZ70ARPVeXvVh6ry96A&#10;KzdaKG60UAbl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N&#10;brUZ71I3Woz3oAieq8verD1Xl70AVm60Uh60UAbt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NbrUZ71I3Woz3oAieq8verD1Xl70AVT1ooPWigDd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rdajPepG61Ge9AET1Xl71&#10;Yeq8vegCqetFK3WigDc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G1G3SpKjbpQBE9V5asPVeWgCo3WihutFAH/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">
                <o:lock v:ext="edit" aspectratio="f"/>
                <v:shape id="Image 29" o:spid="_x0000_s1026" o:spt="75" type="#_x0000_t75" style="position:absolute;left:57150;top:57150;height:3442500;width:6120000;" filled="f" o:preferrelative="t" stroked="f" coordsize="21600,21600" o:gfxdata="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zqs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30" o:spid="_x0000_s1026" o:spt="100" style="position:absolute;left:6350;top:6350;height:3544570;width:6120130;" filled="f" stroked="t" coordsize="6120130,3544570" o:gfxdata="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wsfji2AAAA2wAAAA8A&#10;AAAAAAAAAQAgAAAAIgAAAGRycy9kb3ducmV2LnhtbFBLAQIUABQAAAAIAIdO4kAzLwWeOwAAADkA&#10;AAAQAAAAAAAAAAEAIAAAAAUBAABkcnMvc2hhcGV4bWwueG1sUEsFBgAAAAAGAAYAWwEAAK8DAAAA&#10;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88ADF93">
      <w:pPr>
        <w:spacing w:before="0" w:line="295" w:lineRule="auto"/>
        <w:ind w:left="4162" w:right="870" w:hanging="3828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2: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SPL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stats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query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showing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1,853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failed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login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attempts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top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attacking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IP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192.168.50.131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(Kali)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with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1,352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attempts against Administrator</w:t>
      </w:r>
    </w:p>
    <w:p w14:paraId="5DD0F887">
      <w:pPr>
        <w:spacing w:after="0" w:line="295" w:lineRule="auto"/>
        <w:jc w:val="left"/>
        <w:rPr>
          <w:rFonts w:ascii="Arial" w:hAnsi="Arial"/>
          <w:i/>
          <w:sz w:val="17"/>
        </w:rPr>
        <w:sectPr>
          <w:pgSz w:w="11910" w:h="16840"/>
          <w:pgMar w:top="1220" w:right="141" w:bottom="280" w:left="992" w:header="720" w:footer="720" w:gutter="0"/>
          <w:cols w:space="720" w:num="1"/>
        </w:sectPr>
      </w:pPr>
    </w:p>
    <w:p w14:paraId="21C0E5D3">
      <w:pPr>
        <w:pStyle w:val="4"/>
        <w:ind w:left="131"/>
        <w:rPr>
          <w:rFonts w:ascii="Arial"/>
        </w:rPr>
      </w:pPr>
      <w:r>
        <w:rPr>
          <w:rFonts w:ascii="Arial"/>
        </w:rPr>
        <mc:AlternateContent>
          <mc:Choice Requires="wpg">
            <w:drawing>
              <wp:inline distT="0" distB="0" distL="0" distR="0">
                <wp:extent cx="6177280" cy="3557270"/>
                <wp:effectExtent l="0" t="0" r="0" b="5079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0.1pt;width:486.4pt;" coordsize="6177280,3557270" o:gfxdata="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">
                <o:lock v:ext="edit" aspectratio="f"/>
                <v:shape id="Image 32" o:spid="_x0000_s1026" o:spt="75" type="#_x0000_t75" style="position:absolute;left:57150;top:57150;height:3442500;width:6120000;" filled="f" o:preferrelative="t" stroked="f" coordsize="21600,21600" o:gfxdata="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oE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33" o:spid="_x0000_s1026" o:spt="100" style="position:absolute;left:6350;top:6350;height:3544570;width:6120130;" filled="f" stroked="t" coordsize="6120130,3544570" o:gfxdata="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+4E+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F3994A2">
      <w:pPr>
        <w:spacing w:before="0" w:line="295" w:lineRule="auto"/>
        <w:ind w:left="4053" w:right="870" w:hanging="3742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3: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EventCode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4740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Account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Lockout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captured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in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Splunk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from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windowsserver22.soc.local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(4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lockout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events triggered by brute force)</w:t>
      </w:r>
    </w:p>
    <w:p w14:paraId="42D9B15C">
      <w:pPr>
        <w:pStyle w:val="4"/>
        <w:spacing w:before="10"/>
        <w:rPr>
          <w:rFonts w:ascii="Arial"/>
          <w:i/>
          <w:sz w:val="11"/>
        </w:rPr>
      </w:pPr>
      <w:r>
        <w:rPr>
          <w:rFonts w:ascii="Arial"/>
          <w:i/>
          <w:sz w:val="11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102235</wp:posOffset>
                </wp:positionV>
                <wp:extent cx="6177280" cy="3557270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5pt;margin-top:8.05pt;height:280.1pt;width:486.4pt;mso-position-horizontal-relative:page;mso-wrap-distance-bottom:0pt;mso-wrap-distance-top:0pt;z-index:-251649024;mso-width-relative:page;mso-height-relative:page;" coordsize="6177280,3557270" o:gfxdata="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">
                <o:lock v:ext="edit" aspectratio="f"/>
                <v:shape id="Image 35" o:spid="_x0000_s1026" o:spt="75" type="#_x0000_t75" style="position:absolute;left:57150;top:57150;height:3442500;width:6120000;" filled="f" o:preferrelative="t" stroked="f" coordsize="21600,21600" o:gfxdata="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N/A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36" o:spid="_x0000_s1026" o:spt="100" style="position:absolute;left:6350;top:6350;height:3544570;width:6120130;" filled="f" stroked="t" coordsize="6120130,3544570" o:gfxdata="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yJQ9e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14E678C">
      <w:pPr>
        <w:spacing w:before="0" w:line="295" w:lineRule="auto"/>
        <w:ind w:left="3874" w:right="870" w:hanging="3355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4: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EventCode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4720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New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User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Account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Created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(10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on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windowsserver22.soc.local,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confirming privilege escalation via RDP)</w:t>
      </w:r>
    </w:p>
    <w:p w14:paraId="62AF4A4E">
      <w:pPr>
        <w:spacing w:after="0" w:line="295" w:lineRule="auto"/>
        <w:jc w:val="left"/>
        <w:rPr>
          <w:rFonts w:ascii="Arial" w:hAnsi="Arial"/>
          <w:i/>
          <w:sz w:val="17"/>
        </w:rPr>
        <w:sectPr>
          <w:pgSz w:w="11910" w:h="16840"/>
          <w:pgMar w:top="1220" w:right="141" w:bottom="280" w:left="992" w:header="720" w:footer="720" w:gutter="0"/>
          <w:cols w:space="720" w:num="1"/>
        </w:sectPr>
      </w:pPr>
    </w:p>
    <w:p w14:paraId="27E40E3C">
      <w:pPr>
        <w:pStyle w:val="4"/>
        <w:ind w:left="198"/>
        <w:rPr>
          <w:rFonts w:ascii="Arial"/>
        </w:rPr>
      </w:pPr>
      <w:r>
        <w:rPr>
          <w:rFonts w:ascii="Arial"/>
        </w:rPr>
        <mc:AlternateContent>
          <mc:Choice Requires="wpg">
            <w:drawing>
              <wp:inline distT="0" distB="0" distL="0" distR="0">
                <wp:extent cx="6048375" cy="330200"/>
                <wp:effectExtent l="0" t="0" r="0" b="3175"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38" name="Textbox 38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0A5945E6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 xml:space="preserve">Attack Simulation — Phishing with Live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Malware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145FBD8C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pt;width:476.25pt;" coordsize="6048375,330200" o:gfxdata="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B1d3NUAAAAE&#10;AQAADwAAAAAAAAABACAAAAAiAAAAZHJzL2Rvd25yZXYueG1sUEsBAhQAFAAAAAgAh07iQJbjZMNY&#10;AgAAqgYAAA4AAAAAAAAAAQAgAAAAJAEAAGRycy9lMm9Eb2MueG1sUEsFBgAAAAAGAAYAWQEAAO4F&#10;AAAAAA==&#10;">
                <o:lock v:ext="edit" aspectratio="f"/>
                <v:shape id="Textbox 38" o:spid="_x0000_s1026" o:spt="202" type="#_x0000_t202" style="position:absolute;left:719999;top:0;height:330200;width:5328285;" fillcolor="#0C1A2A" filled="t" stroked="f" coordsize="21600,21600" o:gfxdata="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nhpc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5945E6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 xml:space="preserve">Attack Simulation — Phishing with Live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2"/>
                          </w:rPr>
                          <w:t>Malware</w:t>
                        </w:r>
                      </w:p>
                    </w:txbxContent>
                  </v:textbox>
                </v:shape>
                <v:shape id="Textbox 39" o:spid="_x0000_s1026" o:spt="202" type="#_x0000_t202" style="position:absolute;left:0;top:0;height:330200;width:720090;" fillcolor="#1C3456" filled="t" stroked="f" coordsize="21600,21600" o:gfxdata="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7Qijq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5FBD8C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E9947A3">
      <w:pPr>
        <w:pStyle w:val="7"/>
        <w:numPr>
          <w:ilvl w:val="0"/>
          <w:numId w:val="6"/>
        </w:numPr>
        <w:tabs>
          <w:tab w:val="left" w:pos="666"/>
        </w:tabs>
        <w:spacing w:before="112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Received phishing email with </w:t>
      </w:r>
      <w:r>
        <w:rPr>
          <w:rFonts w:ascii="Arial" w:hAnsi="Arial"/>
          <w:b/>
          <w:color w:val="2A2D42"/>
          <w:sz w:val="20"/>
        </w:rPr>
        <w:t xml:space="preserve">.iso file attachment </w:t>
      </w:r>
      <w:r>
        <w:rPr>
          <w:color w:val="2A2D42"/>
          <w:sz w:val="20"/>
        </w:rPr>
        <w:t xml:space="preserve">(quotation.iso) in Thunderbird on Windows </w:t>
      </w:r>
      <w:r>
        <w:rPr>
          <w:color w:val="2A2D42"/>
          <w:spacing w:val="-5"/>
          <w:sz w:val="20"/>
        </w:rPr>
        <w:t>11</w:t>
      </w:r>
    </w:p>
    <w:p w14:paraId="38615164">
      <w:pPr>
        <w:pStyle w:val="7"/>
        <w:numPr>
          <w:ilvl w:val="0"/>
          <w:numId w:val="6"/>
        </w:numPr>
        <w:tabs>
          <w:tab w:val="left" w:pos="666"/>
        </w:tabs>
        <w:spacing w:before="150" w:after="0" w:line="312" w:lineRule="auto"/>
        <w:ind w:left="541" w:right="1900" w:firstLine="0"/>
        <w:jc w:val="left"/>
        <w:rPr>
          <w:sz w:val="20"/>
        </w:rPr>
      </w:pPr>
      <w:r>
        <w:rPr>
          <w:color w:val="2A2D42"/>
          <w:sz w:val="20"/>
        </w:rPr>
        <w:t>Mounted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ISO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—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appeared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as</w:t>
      </w:r>
      <w:r>
        <w:rPr>
          <w:color w:val="2A2D42"/>
          <w:spacing w:val="-3"/>
          <w:sz w:val="20"/>
        </w:rPr>
        <w:t xml:space="preserve"> </w:t>
      </w:r>
      <w:r>
        <w:rPr>
          <w:rFonts w:ascii="Arial" w:hAnsi="Arial"/>
          <w:b/>
          <w:color w:val="2A2D42"/>
          <w:sz w:val="20"/>
        </w:rPr>
        <w:t>DVD</w:t>
      </w:r>
      <w:r>
        <w:rPr>
          <w:rFonts w:ascii="Arial" w:hAnsi="Arial"/>
          <w:b/>
          <w:color w:val="2A2D42"/>
          <w:spacing w:val="-3"/>
          <w:sz w:val="20"/>
        </w:rPr>
        <w:t xml:space="preserve"> </w:t>
      </w:r>
      <w:r>
        <w:rPr>
          <w:rFonts w:ascii="Arial" w:hAnsi="Arial"/>
          <w:b/>
          <w:color w:val="2A2D42"/>
          <w:sz w:val="20"/>
        </w:rPr>
        <w:t>Drive</w:t>
      </w:r>
      <w:r>
        <w:rPr>
          <w:rFonts w:ascii="Arial" w:hAnsi="Arial"/>
          <w:b/>
          <w:color w:val="2A2D42"/>
          <w:spacing w:val="-3"/>
          <w:sz w:val="20"/>
        </w:rPr>
        <w:t xml:space="preserve"> </w:t>
      </w:r>
      <w:r>
        <w:rPr>
          <w:rFonts w:ascii="Arial" w:hAnsi="Arial"/>
          <w:b/>
          <w:color w:val="2A2D42"/>
          <w:sz w:val="20"/>
        </w:rPr>
        <w:t>E:\</w:t>
      </w:r>
      <w:r>
        <w:rPr>
          <w:color w:val="2A2D42"/>
          <w:sz w:val="20"/>
        </w:rPr>
        <w:t>,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bypassing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Windows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Mark-of-the-Web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 xml:space="preserve">(MOTW) </w:t>
      </w:r>
      <w:r>
        <w:rPr>
          <w:color w:val="2A2D42"/>
          <w:spacing w:val="-2"/>
          <w:sz w:val="20"/>
        </w:rPr>
        <w:t>protection</w:t>
      </w:r>
    </w:p>
    <w:p w14:paraId="6A585EBD">
      <w:pPr>
        <w:pStyle w:val="7"/>
        <w:numPr>
          <w:ilvl w:val="0"/>
          <w:numId w:val="6"/>
        </w:numPr>
        <w:tabs>
          <w:tab w:val="left" w:pos="666"/>
        </w:tabs>
        <w:spacing w:before="82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Executed payload: </w:t>
      </w:r>
      <w:r>
        <w:rPr>
          <w:rFonts w:ascii="Arial" w:hAnsi="Arial"/>
          <w:b/>
          <w:color w:val="2A2D42"/>
          <w:sz w:val="20"/>
        </w:rPr>
        <w:t xml:space="preserve">makave (2)_protected_68A4BB0.exe </w:t>
      </w:r>
      <w:r>
        <w:rPr>
          <w:color w:val="2A2D42"/>
          <w:sz w:val="20"/>
        </w:rPr>
        <w:t xml:space="preserve">— real malware confirmed on </w:t>
      </w:r>
      <w:r>
        <w:rPr>
          <w:color w:val="2A2D42"/>
          <w:spacing w:val="-2"/>
          <w:sz w:val="20"/>
        </w:rPr>
        <w:t>VirusTotal</w:t>
      </w:r>
    </w:p>
    <w:p w14:paraId="495FBE44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VirusTotal analysis: </w:t>
      </w:r>
      <w:r>
        <w:rPr>
          <w:rFonts w:ascii="Arial" w:hAnsi="Arial"/>
          <w:b/>
          <w:color w:val="2A2D42"/>
          <w:sz w:val="20"/>
        </w:rPr>
        <w:t xml:space="preserve">61 out of 72 security vendors </w:t>
      </w:r>
      <w:r>
        <w:rPr>
          <w:color w:val="2A2D42"/>
          <w:sz w:val="20"/>
        </w:rPr>
        <w:t xml:space="preserve">flagged the file as </w:t>
      </w:r>
      <w:r>
        <w:rPr>
          <w:color w:val="2A2D42"/>
          <w:spacing w:val="-2"/>
          <w:sz w:val="20"/>
        </w:rPr>
        <w:t>malicious</w:t>
      </w:r>
    </w:p>
    <w:p w14:paraId="44E3BB16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Malware classified as: </w:t>
      </w:r>
      <w:r>
        <w:rPr>
          <w:rFonts w:ascii="Arial" w:hAnsi="Arial"/>
          <w:b/>
          <w:color w:val="2A2D42"/>
          <w:sz w:val="20"/>
        </w:rPr>
        <w:t xml:space="preserve">Trojan/Backdoor — Trojan.Agent.EJZZ, </w:t>
      </w:r>
      <w:r>
        <w:rPr>
          <w:rFonts w:ascii="Arial" w:hAnsi="Arial"/>
          <w:b/>
          <w:color w:val="2A2D42"/>
          <w:spacing w:val="-2"/>
          <w:sz w:val="20"/>
        </w:rPr>
        <w:t>Backdoor:Win32/Injector</w:t>
      </w:r>
    </w:p>
    <w:p w14:paraId="5C9CCA68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True filename revealed by Sysmon: </w:t>
      </w:r>
      <w:r>
        <w:rPr>
          <w:rFonts w:ascii="Arial" w:hAnsi="Arial"/>
          <w:b/>
          <w:color w:val="2A2D42"/>
          <w:sz w:val="20"/>
        </w:rPr>
        <w:t xml:space="preserve">TRAPFALL.exe </w:t>
      </w:r>
      <w:r>
        <w:rPr>
          <w:color w:val="2A2D42"/>
          <w:sz w:val="20"/>
        </w:rPr>
        <w:t xml:space="preserve">— attacker renamed to bypass </w:t>
      </w:r>
      <w:r>
        <w:rPr>
          <w:color w:val="2A2D42"/>
          <w:spacing w:val="-2"/>
          <w:sz w:val="20"/>
        </w:rPr>
        <w:t>detection</w:t>
      </w:r>
    </w:p>
    <w:p w14:paraId="79009CD1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SHA256: </w:t>
      </w:r>
      <w:r>
        <w:rPr>
          <w:rFonts w:ascii="Arial" w:hAnsi="Arial"/>
          <w:b/>
          <w:color w:val="2A2D42"/>
          <w:spacing w:val="-2"/>
          <w:sz w:val="20"/>
        </w:rPr>
        <w:t>F74D3364EF9D3E3DF4173A7F12D48348AF44BF150C0FFCD01F0054E86EBB7E0E</w:t>
      </w:r>
    </w:p>
    <w:p w14:paraId="29175815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Sysmon EventCode 1 captured full forensic data: parent process, command line, hash, </w:t>
      </w:r>
      <w:r>
        <w:rPr>
          <w:color w:val="2A2D42"/>
          <w:spacing w:val="-4"/>
          <w:sz w:val="20"/>
        </w:rPr>
        <w:t>user</w:t>
      </w:r>
    </w:p>
    <w:p w14:paraId="21D29B8C">
      <w:pPr>
        <w:pStyle w:val="4"/>
        <w:spacing w:before="43"/>
      </w:pPr>
      <w: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188595</wp:posOffset>
                </wp:positionV>
                <wp:extent cx="6177280" cy="3557270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5pt;margin-top:14.85pt;height:280.1pt;width:486.4pt;mso-position-horizontal-relative:page;mso-wrap-distance-bottom:0pt;mso-wrap-distance-top:0pt;z-index:-251648000;mso-width-relative:page;mso-height-relative:page;" coordsize="6177280,3557270" o:gfxdata="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0P4Lf8jND/wBfdt/6G1eeV6H8Fv8AkZof+vu2/wDQ2row38WJlW/hs+ta&#10;9g/Yn/5M/wDjB/3Ef/TeleP17B+xP/yZ/wDGD/uI/wDpvSvRzT+EcOF+M5r/AIKKf8mV/Bj/AK76&#10;b/6bZa/Myv0z/wCCin/JlfwY/wCu+m/+m2WvzMrwKXwHqsKKKK2J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">
                <o:lock v:ext="edit" aspectratio="f"/>
                <v:shape id="Image 41" o:spid="_x0000_s1026" o:spt="75" type="#_x0000_t75" style="position:absolute;left:57150;top:57150;height:3442500;width:6120000;" filled="f" o:preferrelative="t" stroked="f" coordsize="21600,21600" o:gfxdata="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047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42" o:spid="_x0000_s1026" o:spt="100" style="position:absolute;left:6350;top:6350;height:3544570;width:6120130;" filled="f" stroked="t" coordsize="6120130,3544570" o:gfxdata="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u0Nqm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9068206">
      <w:pPr>
        <w:spacing w:before="0" w:line="295" w:lineRule="auto"/>
        <w:ind w:left="3132" w:right="870" w:hanging="2169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5: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VirusTotal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analysis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61/72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security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vendors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flagged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TRAPFALL.exe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malicious.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Classified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as Trojan.Agent.EJZZ and Backdoor:Win32/Injector</w:t>
      </w:r>
    </w:p>
    <w:p w14:paraId="7FAE4E7C">
      <w:pPr>
        <w:spacing w:after="0" w:line="295" w:lineRule="auto"/>
        <w:jc w:val="left"/>
        <w:rPr>
          <w:rFonts w:ascii="Arial" w:hAnsi="Arial"/>
          <w:i/>
          <w:sz w:val="17"/>
        </w:rPr>
        <w:sectPr>
          <w:pgSz w:w="11910" w:h="16840"/>
          <w:pgMar w:top="1240" w:right="141" w:bottom="280" w:left="992" w:header="720" w:footer="720" w:gutter="0"/>
          <w:cols w:space="720" w:num="1"/>
        </w:sectPr>
      </w:pPr>
    </w:p>
    <w:p w14:paraId="25503870">
      <w:pPr>
        <w:pStyle w:val="4"/>
        <w:ind w:left="131"/>
        <w:rPr>
          <w:rFonts w:ascii="Arial"/>
        </w:rPr>
      </w:pPr>
      <w:r>
        <w:rPr>
          <w:rFonts w:ascii="Arial"/>
        </w:rPr>
        <mc:AlternateContent>
          <mc:Choice Requires="wpg">
            <w:drawing>
              <wp:inline distT="0" distB="0" distL="0" distR="0">
                <wp:extent cx="6177280" cy="3557270"/>
                <wp:effectExtent l="0" t="0" r="0" b="5079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0.1pt;width:486.4pt;" coordsize="6177280,3557270" o:gfxdata="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aisn7bP&#10;/e/QUfbZ/wC9+gosFzWorJ+2z/3v0FH22f8AvfoKLBc1qKyfts/979BR9tn/AL36CiwXNXFFZX22&#10;f+9+go+2z/3v0FKwXNakrK+2z/3v0FH22f8AvfoKLBc1qKyfts/979BR9tn/AL36Cn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DXlnxT0W1fx&#10;r8N9VZH+2prht1dpGKhGs7okBM7RkhecZ4FepZ6VSvNPtL+a2kuLaG4e2l86BpYwxifaV3pnocMw&#10;yOxNXCXJK5jVh7WDieFfGTwtZ23ifxJ42vrPwj4ih0jTLVn0rWrBbm6QRNM+I5S37gvv+X5H3Mor&#10;3y3fzYI32ldyg4bqKydU8GaBrmq2eqaloem3+pWn/Hve3VpHJND3+RyuV/CtzoKqdTmil2MqVH2c&#10;5S7jqKKKyOs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w/3/wBDWTRRYLmt9th/v/oaPtsP9/8AQ1k0UWC5rfbYf7/6Gj7bD/f/AENZNFFgua322H+/+ho+&#10;2Q/3/wDx0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">
                <o:lock v:ext="edit" aspectratio="f"/>
                <v:shape id="Image 44" o:spid="_x0000_s1026" o:spt="75" type="#_x0000_t75" style="position:absolute;left:57150;top:57150;height:3442500;width:6120000;" filled="f" o:preferrelative="t" stroked="f" coordsize="21600,21600" o:gfxdata="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qDO/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45" o:spid="_x0000_s1026" o:spt="100" style="position:absolute;left:6350;top:6350;height:3544570;width:6120130;" filled="f" stroked="t" coordsize="6120130,3544570" o:gfxdata="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drt28AAAA&#10;2wAAAA8AAAAAAAAAAQAgAAAAIgAAAGRycy9kb3ducmV2LnhtbFBLAQIUABQAAAAIAIdO4kAzLwWe&#10;OwAAADkAAAAQAAAAAAAAAAEAIAAAAAsBAABkcnMvc2hhcGV4bWwueG1sUEsFBgAAAAAGAAYAWwEA&#10;ALUD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E167C17">
      <w:pPr>
        <w:spacing w:before="0" w:line="295" w:lineRule="auto"/>
        <w:ind w:left="4067" w:right="870" w:hanging="3548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6: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Splunk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showing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Sysmon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from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host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'sales'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EventCode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1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(Process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Creation)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captured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after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malware execution from E:\ drive</w:t>
      </w:r>
    </w:p>
    <w:p w14:paraId="5D5A8574">
      <w:pPr>
        <w:pStyle w:val="4"/>
        <w:spacing w:before="101"/>
        <w:rPr>
          <w:rFonts w:ascii="Arial"/>
          <w:i/>
          <w:sz w:val="17"/>
        </w:rPr>
      </w:pPr>
    </w:p>
    <w:p w14:paraId="4DC04DAF">
      <w:pPr>
        <w:spacing w:before="0"/>
        <w:ind w:left="26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C1A2A"/>
          <w:sz w:val="19"/>
        </w:rPr>
        <w:t xml:space="preserve">Behavioral Detection Query </w:t>
      </w:r>
      <w:r>
        <w:rPr>
          <w:rFonts w:ascii="Arial"/>
          <w:b/>
          <w:color w:val="0C1A2A"/>
          <w:spacing w:val="-2"/>
          <w:sz w:val="19"/>
        </w:rPr>
        <w:t>(SPL):</w:t>
      </w:r>
    </w:p>
    <w:p w14:paraId="1D70BB24">
      <w:pPr>
        <w:pStyle w:val="4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55880</wp:posOffset>
                </wp:positionV>
                <wp:extent cx="6120130" cy="609600"/>
                <wp:effectExtent l="0" t="0" r="0" b="0"/>
                <wp:wrapTopAndBottom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09600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  <a:ln w="12700">
                          <a:solidFill>
                            <a:srgbClr val="447B9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F946BB">
                            <w:pPr>
                              <w:pStyle w:val="4"/>
                              <w:spacing w:before="13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 w14:paraId="4E591017">
                            <w:pPr>
                              <w:spacing w:before="0" w:line="328" w:lineRule="auto"/>
                              <w:ind w:left="230" w:right="7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8DADB"/>
                                <w:sz w:val="18"/>
                              </w:rPr>
                              <w:t>index=main</w:t>
                            </w:r>
                            <w:r>
                              <w:rPr>
                                <w:rFonts w:ascii="Courier New"/>
                                <w:color w:val="A8DAD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8DADB"/>
                                <w:sz w:val="18"/>
                              </w:rPr>
                              <w:t>source="WinEventLog:Microsoft-Windows-Sysmon/Operational"</w:t>
                            </w:r>
                            <w:r>
                              <w:rPr>
                                <w:rFonts w:ascii="Courier New"/>
                                <w:color w:val="A8DAD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8DADB"/>
                                <w:sz w:val="18"/>
                              </w:rPr>
                              <w:t>EventCode=1 Image="E:\\*" | table _time, host, User, ParentImage, Image, CommandLine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26" o:spt="202" type="#_x0000_t202" style="position:absolute;left:0pt;margin-left:56.65pt;margin-top:4.4pt;height:48pt;width:481.9pt;mso-position-horizontal-relative:page;mso-wrap-distance-bottom:0pt;mso-wrap-distance-top:0pt;z-index:-251646976;mso-width-relative:page;mso-height-relative:page;" fillcolor="#1A1A2D" filled="t" stroked="t" coordsize="21600,21600" o:gfxdata="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H&#10;rYKg1AAAAAoBAAAPAAAAAAAAAAEAIAAAACIAAABkcnMvZG93bnJldi54bWxQSwECFAAUAAAACACH&#10;TuJAKauhku8BAAAOBAAADgAAAAAAAAABACAAAAAjAQAAZHJzL2Uyb0RvYy54bWxQSwUGAAAAAAYA&#10;BgBZAQAAhAUAAAAA&#10;">
                <v:fill on="t" focussize="0,0"/>
                <v:stroke weight="1pt" color="#447B9C" joinstyle="round"/>
                <v:imagedata o:title=""/>
                <o:lock v:ext="edit" aspectratio="f"/>
                <v:textbox inset="0mm,0mm,0mm,0mm">
                  <w:txbxContent>
                    <w:p w14:paraId="71F946BB">
                      <w:pPr>
                        <w:pStyle w:val="4"/>
                        <w:spacing w:before="13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</w:p>
                    <w:p w14:paraId="4E591017">
                      <w:pPr>
                        <w:spacing w:before="0" w:line="328" w:lineRule="auto"/>
                        <w:ind w:left="230" w:right="74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A8DADB"/>
                          <w:sz w:val="18"/>
                        </w:rPr>
                        <w:t>index=main</w:t>
                      </w:r>
                      <w:r>
                        <w:rPr>
                          <w:rFonts w:ascii="Courier New"/>
                          <w:color w:val="A8DAD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8DADB"/>
                          <w:sz w:val="18"/>
                        </w:rPr>
                        <w:t>source="WinEventLog:Microsoft-Windows-Sysmon/Operational"</w:t>
                      </w:r>
                      <w:r>
                        <w:rPr>
                          <w:rFonts w:ascii="Courier New"/>
                          <w:color w:val="A8DAD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8DADB"/>
                          <w:sz w:val="18"/>
                        </w:rPr>
                        <w:t>EventCode=1 Image="E:\\*" | table _time, host, User, ParentImage, Image, CommandLine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C3E7E26">
      <w:pPr>
        <w:pStyle w:val="4"/>
        <w:spacing w:after="0"/>
        <w:rPr>
          <w:rFonts w:ascii="Arial"/>
          <w:b/>
          <w:sz w:val="4"/>
        </w:rPr>
        <w:sectPr>
          <w:pgSz w:w="11910" w:h="16840"/>
          <w:pgMar w:top="1220" w:right="141" w:bottom="280" w:left="992" w:header="720" w:footer="720" w:gutter="0"/>
          <w:cols w:space="720" w:num="1"/>
        </w:sectPr>
      </w:pPr>
    </w:p>
    <w:p w14:paraId="22BFAB08">
      <w:pPr>
        <w:pStyle w:val="4"/>
        <w:ind w:left="198"/>
        <w:rPr>
          <w:rFonts w:ascii="Arial"/>
        </w:rPr>
      </w:pPr>
      <w:r>
        <w:rPr>
          <w:rFonts w:ascii="Arial"/>
        </w:rPr>
        <mc:AlternateContent>
          <mc:Choice Requires="wpg">
            <w:drawing>
              <wp:inline distT="0" distB="0" distL="0" distR="0">
                <wp:extent cx="6048375" cy="330200"/>
                <wp:effectExtent l="0" t="0" r="0" b="3175"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48" name="Textbox 48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38A072B3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 xml:space="preserve">Detection Engineering — Automated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Alerts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7E83B449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pt;width:476.25pt;" coordsize="6048375,330200" o:gfxdata="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B1d3NUAAAAE&#10;AQAADwAAAAAAAAABACAAAAAiAAAAZHJzL2Rvd25yZXYueG1sUEsBAhQAFAAAAAgAh07iQOKXu51Y&#10;AgAAqgYAAA4AAAAAAAAAAQAgAAAAJAEAAGRycy9lMm9Eb2MueG1sUEsFBgAAAAAGAAYAWQEAAO4F&#10;AAAAAA==&#10;">
                <o:lock v:ext="edit" aspectratio="f"/>
                <v:shape id="Textbox 48" o:spid="_x0000_s1026" o:spt="202" type="#_x0000_t202" style="position:absolute;left:719999;top:0;height:330200;width:5328285;" fillcolor="#0C1A2A" filled="t" stroked="f" coordsize="21600,21600" o:gfxdata="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mGkh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A072B3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 xml:space="preserve">Detection Engineering — Automated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2"/>
                          </w:rPr>
                          <w:t>Alerts</w:t>
                        </w:r>
                      </w:p>
                    </w:txbxContent>
                  </v:textbox>
                </v:shape>
                <v:shape id="Textbox 49" o:spid="_x0000_s1026" o:spt="202" type="#_x0000_t202" style="position:absolute;left:0;top:0;height:330200;width:720090;" fillcolor="#1C3456" filled="t" stroked="f" coordsize="21600,21600" o:gfxdata="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W+Ue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83B449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A8F33C7">
      <w:pPr>
        <w:pStyle w:val="7"/>
        <w:numPr>
          <w:ilvl w:val="0"/>
          <w:numId w:val="6"/>
        </w:numPr>
        <w:tabs>
          <w:tab w:val="left" w:pos="666"/>
        </w:tabs>
        <w:spacing w:before="112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Converted SPL detection queries into </w:t>
      </w:r>
      <w:r>
        <w:rPr>
          <w:rFonts w:ascii="Arial" w:hAnsi="Arial"/>
          <w:b/>
          <w:color w:val="2A2D42"/>
          <w:sz w:val="20"/>
        </w:rPr>
        <w:t xml:space="preserve">Scheduled Alerts </w:t>
      </w:r>
      <w:r>
        <w:rPr>
          <w:color w:val="2A2D42"/>
          <w:sz w:val="20"/>
        </w:rPr>
        <w:t xml:space="preserve">running every hour at </w:t>
      </w:r>
      <w:r>
        <w:rPr>
          <w:color w:val="2A2D42"/>
          <w:spacing w:val="-5"/>
          <w:sz w:val="20"/>
        </w:rPr>
        <w:t>:15</w:t>
      </w:r>
    </w:p>
    <w:p w14:paraId="0BFC134A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Trigger condition: </w:t>
      </w:r>
      <w:r>
        <w:rPr>
          <w:rFonts w:ascii="Arial" w:hAnsi="Arial"/>
          <w:b/>
          <w:color w:val="2A2D42"/>
          <w:sz w:val="20"/>
        </w:rPr>
        <w:t xml:space="preserve">Number of results greater than 0 </w:t>
      </w:r>
      <w:r>
        <w:rPr>
          <w:color w:val="2A2D42"/>
          <w:sz w:val="20"/>
        </w:rPr>
        <w:t xml:space="preserve">— any suspicious execution fires the </w:t>
      </w:r>
      <w:r>
        <w:rPr>
          <w:color w:val="2A2D42"/>
          <w:spacing w:val="-2"/>
          <w:sz w:val="20"/>
        </w:rPr>
        <w:t>alert</w:t>
      </w:r>
    </w:p>
    <w:p w14:paraId="5E273360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Throttle set to </w:t>
      </w:r>
      <w:r>
        <w:rPr>
          <w:rFonts w:ascii="Arial" w:hAnsi="Arial"/>
          <w:b/>
          <w:color w:val="2A2D42"/>
          <w:sz w:val="20"/>
        </w:rPr>
        <w:t xml:space="preserve">60 minutes </w:t>
      </w:r>
      <w:r>
        <w:rPr>
          <w:color w:val="2A2D42"/>
          <w:sz w:val="20"/>
        </w:rPr>
        <w:t xml:space="preserve">to prevent alert fatigue while maintaining </w:t>
      </w:r>
      <w:r>
        <w:rPr>
          <w:color w:val="2A2D42"/>
          <w:spacing w:val="-2"/>
          <w:sz w:val="20"/>
        </w:rPr>
        <w:t>coverage</w:t>
      </w:r>
    </w:p>
    <w:p w14:paraId="0EBC3585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Phishing alert severity set to </w:t>
      </w:r>
      <w:r>
        <w:rPr>
          <w:rFonts w:ascii="Arial" w:hAnsi="Arial"/>
          <w:b/>
          <w:color w:val="2A2D42"/>
          <w:sz w:val="20"/>
        </w:rPr>
        <w:t xml:space="preserve">Critical </w:t>
      </w:r>
      <w:r>
        <w:rPr>
          <w:color w:val="2A2D42"/>
          <w:sz w:val="20"/>
        </w:rPr>
        <w:t xml:space="preserve">— RDP Brute Force set to </w:t>
      </w:r>
      <w:r>
        <w:rPr>
          <w:rFonts w:ascii="Arial" w:hAnsi="Arial"/>
          <w:b/>
          <w:color w:val="2A2D42"/>
          <w:spacing w:val="-4"/>
          <w:sz w:val="20"/>
        </w:rPr>
        <w:t>High</w:t>
      </w:r>
    </w:p>
    <w:p w14:paraId="209829C7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Phishing alert fired automatically at </w:t>
      </w:r>
      <w:r>
        <w:rPr>
          <w:rFonts w:ascii="Arial" w:hAnsi="Arial"/>
          <w:b/>
          <w:color w:val="2A2D42"/>
          <w:sz w:val="20"/>
        </w:rPr>
        <w:t xml:space="preserve">04:15:00 on 30/05/2026 </w:t>
      </w:r>
      <w:r>
        <w:rPr>
          <w:color w:val="2A2D42"/>
          <w:sz w:val="20"/>
        </w:rPr>
        <w:t xml:space="preserve">— verified in Triggered </w:t>
      </w:r>
      <w:r>
        <w:rPr>
          <w:color w:val="2A2D42"/>
          <w:spacing w:val="-2"/>
          <w:sz w:val="20"/>
        </w:rPr>
        <w:t>Alerts</w:t>
      </w:r>
    </w:p>
    <w:p w14:paraId="3347E41C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Chose scheduled over real-time alerts following SOC best practice for resource </w:t>
      </w:r>
      <w:r>
        <w:rPr>
          <w:color w:val="2A2D42"/>
          <w:spacing w:val="-2"/>
          <w:sz w:val="20"/>
        </w:rPr>
        <w:t>efficiency</w:t>
      </w:r>
    </w:p>
    <w:p w14:paraId="62721CF7">
      <w:pPr>
        <w:pStyle w:val="4"/>
        <w:spacing w:before="43"/>
      </w:pPr>
      <w: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188595</wp:posOffset>
                </wp:positionV>
                <wp:extent cx="6177280" cy="3557270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5pt;margin-top:14.85pt;height:280.1pt;width:486.4pt;mso-position-horizontal-relative:page;mso-wrap-distance-bottom:0pt;mso-wrap-distance-top:0pt;z-index:-251645952;mso-width-relative:page;mso-height-relative:page;" coordsize="6177280,3557270" o:gfxdata="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FP2NP+&#10;Ta/Bv0u//Syava68U/Y0/wCTa/Bv0u//AEsmr2ugAooooAKKKKACiiigAooooAKKKKACiiigAooo&#10;oAKKKKACiiigBKW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8U/Y0/5N&#10;r8G/S7/9LJq9rrxT9jT/AJNr8G/S7/8ASyava6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xT9jT/k2vwb9Lv8A9LJq9rrxT9jT/k2vwb9Lv/0smr2ugAooooAKKKKACiii&#10;gAooooAKKTNLQAUUUUAFFFFABRRRQAUUUUAFFFFABRRRQAUUUUAFFFFABRRRQAUUUUAFFFFABRRR&#10;QAUUUUAFFFFABRRRQAUUUUAFFFFABRRRQAUUUUAFFJml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4p+xp/ybX4N+l3/6WTV7XXin&#10;7Gn/ACbX4N+l3/6WTV7X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in7Gn/Jtfg36Xf/AKWTV7XXin7G&#10;n/Jtfg36Xf8A6WTV7X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in7Gn/Jtfg36Xf/pZNXtdeKfsaf8A&#10;Jtfg36Xf/pZNXtd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eKfsaf8m1+Dfpd/8ApZNXtdeKfsaf8m1+&#10;Dfpd/wDpZNXtd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eKfsaf8m1+Dfpd/+lk1e114p+xp/wAm1+Df&#10;pd/+lk1e10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4p+xp/ybX4N+l3/wClk1e114p+xp/ybX4N+l3/&#10;AOlk1e1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4p+xp/ybX4N+l3/6WTV7XXin7Gn/ACbX4N+l3/6W&#10;TV7X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in7Gn/Jtfg36Xf/AKWTV7XXin7Gn/Jtfg36Xf8A6WTV&#10;7X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in7Gn/Jtfg36Xf/pZNXtdeKfsaf8AJtfg36Xf/pZNXtd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eKfsaf8m1+Dfpd/8ApZNXtdeKfsaf8m1+Dfpd/wDpZNXtd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eKfsaf8m1+Dfpd/+lk1e114p+xp/wAm1+Dfpd/+lk1e10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4p+xp/ybX4N+l3/wClk1e114p+xp/ybX4N+l3/AOlk1e1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4p+xp/ybX4N+l3/6WTV7XXin7Gn/ACbX4N+l3/6WTV7X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in7Gn/Jtfg36Xf/AKWTV7XXin7Gn/Jtfg36Xf8A6WTV7X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in7Gn/Jtfg36Xf/pZNXtdeKfsaf8AJtfg36Xf/pZNXtd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eKfsaf8m1+Dfpd/8ApZNXtdeKfsaf8m1+Dfpd/wDpZNXtd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eKfsaf8m1+Dfpd/+lk1e114p+xp/wAm1+Dfpd/+lk1e1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4p+xp/ybX4N+l3/wClk1e114p+xp/ybX4N+l3/AOlk1e10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4p+xp/ybX4N+l3/6WTV7XXin7Gn/ACbX4N+l3/6WTV7X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in7Gn/Jtfg36Xf/AKWTV7XXin7Gn/Jtfg36Xf8A6WTV7X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i&#10;n7Gn/Jtfg36Xf/pZNXtdeKfsaf8AJtfg36Xf/pZNXtd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eKfsa&#10;f8m1+Dfpd/8ApZNXtdeKfsaf8m1+Dfpd/wDpZNXtd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eKfsaf8&#10;m1+Dfpd/+lk1e114p+xp/wAm1+Dfpd/+lk1e1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4p+xp/ybX4&#10;N+l3/wClk1e114p+xp/ybX4N+l3/AOlk1e1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4p+xp/ybX4N+&#10;l3/6WTV7XXin7Gn/ACbX4N+l3/6WTV7X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">
                <o:lock v:ext="edit" aspectratio="f"/>
                <v:shape id="Image 51" o:spid="_x0000_s1026" o:spt="75" type="#_x0000_t75" style="position:absolute;left:57150;top:57150;height:3442500;width:6120000;" filled="f" o:preferrelative="t" stroked="f" coordsize="21600,21600" o:gfxdata="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JYS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f"/>
                </v:shape>
                <v:shape id="Graphic 52" o:spid="_x0000_s1026" o:spt="100" style="position:absolute;left:6350;top:6350;height:3544570;width:6120130;" filled="f" stroked="t" coordsize="6120130,3544570" o:gfxdata="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5toHS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1A9BD9D">
      <w:pPr>
        <w:spacing w:before="0" w:line="295" w:lineRule="auto"/>
        <w:ind w:left="3042" w:right="870" w:hanging="2636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7: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Splunk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Triggered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Alerts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'suspicious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execution(phishing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indicator)'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fired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04:15:00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with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Critical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severity.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RDP Bruteforce throttle alerts also visible (High severity)</w:t>
      </w:r>
    </w:p>
    <w:p w14:paraId="723FF98C">
      <w:pPr>
        <w:pStyle w:val="4"/>
        <w:spacing w:before="105"/>
        <w:rPr>
          <w:rFonts w:ascii="Arial"/>
          <w:i/>
        </w:rPr>
      </w:pPr>
      <w:r>
        <w:rPr>
          <w:rFonts w:ascii="Arial"/>
          <w:i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227965</wp:posOffset>
                </wp:positionV>
                <wp:extent cx="6048375" cy="330200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54" name="Textbox 54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340D03D2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 xml:space="preserve">Dashboard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Visualization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76C6762F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7.95pt;height:26pt;width:476.25pt;mso-position-horizontal-relative:page;mso-wrap-distance-bottom:0pt;mso-wrap-distance-top:0pt;z-index:-251646976;mso-width-relative:page;mso-height-relative:page;" coordsize="6048375,330200" o:gfxdata="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UXI/&#10;C9kAAAAKAQAADwAAAAAAAAABACAAAAAiAAAAZHJzL2Rvd25yZXYueG1sUEsBAhQAFAAAAAgAh07i&#10;QHG7EA9aAgAAqgYAAA4AAAAAAAAAAQAgAAAAKAEAAGRycy9lMm9Eb2MueG1sUEsFBgAAAAAGAAYA&#10;WQEAAPQFAAAAAA==&#10;">
                <o:lock v:ext="edit" aspectratio="f"/>
                <v:shape id="Textbox 54" o:spid="_x0000_s1026" o:spt="202" type="#_x0000_t202" style="position:absolute;left:719999;top:0;height:330200;width:5328285;" fillcolor="#0C1A2A" filled="t" stroked="f" coordsize="21600,21600" o:gfxdata="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z1+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0D03D2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 xml:space="preserve">Dashboard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Visualization</w:t>
                        </w:r>
                      </w:p>
                    </w:txbxContent>
                  </v:textbox>
                </v:shape>
                <v:shape id="Textbox 55" o:spid="_x0000_s1026" o:spt="202" type="#_x0000_t202" style="position:absolute;left:0;top:0;height:330200;width:720090;" fillcolor="#1C3456" filled="t" stroked="f" coordsize="21600,21600" o:gfxdata="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Jln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C6762F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D62AD8">
      <w:pPr>
        <w:pStyle w:val="7"/>
        <w:numPr>
          <w:ilvl w:val="0"/>
          <w:numId w:val="6"/>
        </w:numPr>
        <w:tabs>
          <w:tab w:val="left" w:pos="666"/>
        </w:tabs>
        <w:spacing w:before="125" w:after="0" w:line="240" w:lineRule="auto"/>
        <w:ind w:left="666" w:right="0" w:hanging="125"/>
        <w:jc w:val="left"/>
        <w:rPr>
          <w:sz w:val="20"/>
        </w:rPr>
      </w:pPr>
      <w:r>
        <w:rPr>
          <w:rFonts w:ascii="Arial" w:hAnsi="Arial"/>
          <w:b/>
          <w:color w:val="2A2D42"/>
          <w:sz w:val="20"/>
        </w:rPr>
        <w:t xml:space="preserve">Failed Logins Over Time </w:t>
      </w:r>
      <w:r>
        <w:rPr>
          <w:color w:val="2A2D42"/>
          <w:sz w:val="20"/>
        </w:rPr>
        <w:t xml:space="preserve">— bar chart showing attack spike on May 21 (~2,000 failed </w:t>
      </w:r>
      <w:r>
        <w:rPr>
          <w:color w:val="2A2D42"/>
          <w:spacing w:val="-2"/>
          <w:sz w:val="20"/>
        </w:rPr>
        <w:t>attempts)</w:t>
      </w:r>
    </w:p>
    <w:p w14:paraId="1C69E962">
      <w:pPr>
        <w:pStyle w:val="7"/>
        <w:numPr>
          <w:ilvl w:val="0"/>
          <w:numId w:val="6"/>
        </w:numPr>
        <w:tabs>
          <w:tab w:val="left" w:pos="666"/>
        </w:tabs>
        <w:spacing w:before="151" w:after="0" w:line="240" w:lineRule="auto"/>
        <w:ind w:left="666" w:right="0" w:hanging="125"/>
        <w:jc w:val="left"/>
        <w:rPr>
          <w:sz w:val="20"/>
        </w:rPr>
      </w:pPr>
      <w:r>
        <w:rPr>
          <w:rFonts w:ascii="Arial" w:hAnsi="Arial"/>
          <w:b/>
          <w:color w:val="2A2D42"/>
          <w:sz w:val="20"/>
        </w:rPr>
        <w:t xml:space="preserve">Top Attacking IP </w:t>
      </w:r>
      <w:r>
        <w:rPr>
          <w:color w:val="2A2D42"/>
          <w:sz w:val="20"/>
        </w:rPr>
        <w:t xml:space="preserve">— confirms Kali (192.168.50.131) as primary attacker with 1,500+ </w:t>
      </w:r>
      <w:r>
        <w:rPr>
          <w:color w:val="2A2D42"/>
          <w:spacing w:val="-2"/>
          <w:sz w:val="20"/>
        </w:rPr>
        <w:t>attempts</w:t>
      </w:r>
    </w:p>
    <w:p w14:paraId="32C07A27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rFonts w:ascii="Arial" w:hAnsi="Arial"/>
          <w:b/>
          <w:color w:val="2A2D42"/>
          <w:sz w:val="20"/>
        </w:rPr>
        <w:t xml:space="preserve">Targeted Accounts </w:t>
      </w:r>
      <w:r>
        <w:rPr>
          <w:color w:val="2A2D42"/>
          <w:sz w:val="20"/>
        </w:rPr>
        <w:t xml:space="preserve">— shows which domain accounts were most targeted during the </w:t>
      </w:r>
      <w:r>
        <w:rPr>
          <w:color w:val="2A2D42"/>
          <w:spacing w:val="-2"/>
          <w:sz w:val="20"/>
        </w:rPr>
        <w:t>attack</w:t>
      </w:r>
    </w:p>
    <w:p w14:paraId="1ED9A494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rFonts w:ascii="Arial" w:hAnsi="Arial"/>
          <w:b/>
          <w:color w:val="2A2D42"/>
          <w:sz w:val="20"/>
        </w:rPr>
        <w:t xml:space="preserve">Attack Chain Summary </w:t>
      </w:r>
      <w:r>
        <w:rPr>
          <w:color w:val="2A2D42"/>
          <w:sz w:val="20"/>
        </w:rPr>
        <w:t xml:space="preserve">— visualizes EventCodes 4624, 4625, 4720, 4740 in a single </w:t>
      </w:r>
      <w:r>
        <w:rPr>
          <w:color w:val="2A2D42"/>
          <w:spacing w:val="-2"/>
          <w:sz w:val="20"/>
        </w:rPr>
        <w:t>graph</w:t>
      </w:r>
    </w:p>
    <w:p w14:paraId="1102D386">
      <w:pPr>
        <w:pStyle w:val="7"/>
        <w:spacing w:after="0" w:line="240" w:lineRule="auto"/>
        <w:jc w:val="left"/>
        <w:rPr>
          <w:sz w:val="20"/>
        </w:rPr>
        <w:sectPr>
          <w:pgSz w:w="11910" w:h="16840"/>
          <w:pgMar w:top="1240" w:right="141" w:bottom="280" w:left="992" w:header="720" w:footer="720" w:gutter="0"/>
          <w:cols w:space="720" w:num="1"/>
        </w:sectPr>
      </w:pPr>
    </w:p>
    <w:p w14:paraId="71427B21">
      <w:pPr>
        <w:pStyle w:val="4"/>
        <w:ind w:left="131"/>
      </w:pPr>
      <w:r>
        <w:rPr>
          <w:sz w:val="20"/>
        </w:rPr>
        <w:drawing>
          <wp:inline distT="0" distB="0" distL="114300" distR="114300">
            <wp:extent cx="6120130" cy="3442335"/>
            <wp:effectExtent l="0" t="0" r="6350" b="1905"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3" cstate="print"/>
                    <a:srcRect t="-332" b="332"/>
                    <a:stretch>
                      <a:fillRect/>
                    </a:stretch>
                  </pic:blipFill>
                  <pic:spPr>
                    <a:xfrm>
                      <a:off x="770255" y="83185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E1E4">
      <w:pPr>
        <w:spacing w:before="0" w:line="295" w:lineRule="auto"/>
        <w:ind w:left="3964" w:right="1274" w:hanging="3539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8: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RDP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Brute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Force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Monitor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Dashboard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Failed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Logins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Over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Time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(spike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on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May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21)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and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Top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Attacking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IP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chart confirming Kali as attacker</w:t>
      </w:r>
    </w:p>
    <w:p w14:paraId="34384AE7">
      <w:pPr>
        <w:pStyle w:val="4"/>
        <w:spacing w:before="10"/>
        <w:rPr>
          <w:rFonts w:ascii="Arial"/>
          <w:i/>
          <w:sz w:val="11"/>
        </w:rPr>
      </w:pPr>
      <w:r>
        <w:rPr>
          <w:rFonts w:ascii="Arial"/>
          <w:i/>
          <w:sz w:val="11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102235</wp:posOffset>
                </wp:positionV>
                <wp:extent cx="6177280" cy="3557270"/>
                <wp:effectExtent l="0" t="0" r="0" b="0"/>
                <wp:wrapTopAndBottom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5pt;margin-top:8.05pt;height:280.1pt;width:486.4pt;mso-position-horizontal-relative:page;mso-wrap-distance-bottom:0pt;mso-wrap-distance-top:0pt;z-index:-251644928;mso-width-relative:page;mso-height-relative:page;" coordsize="6177280,3557270" o:gfxdata="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GrWbqX&#10;+vX/AHa0lrN1L/Xr/u00JlWmSf6yL6v/AOi3p9Mk/wBZF9X/APRb0Mk82+Cn/H58Rv8AsbLn/wBE&#10;W9emV5n8FP8Aj8+I3/Y2XP8A6It69MqimWtN/wBe3+7WpWXpv+vb/drUqGCCkpaKBnN+JvC934ge&#10;1e08Rav4elhDjzNMMB8wNj5XSaKRD04O3I555qfwj4WsvBfh+20fT/Na3hZ3Mk775JHdy7u7d2Z2&#10;Yn61u0UAFFFFACYoopaAExS0UUAFFFFABRSZp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atZupf69f92tJazdS/16/wC7TQmVaZJ/rIvq/wD6Len0yT/WRfV//Rb0Mk82+Cn/AB+fEb/sbLn/&#10;ANEW9emV5n8FP+Pz4jf9jZc/+iLevTKoplrTf9e3+7WpWXpv+vb/AHa1Khggoooo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">
                <o:lock v:ext="edit" aspectratio="f"/>
                <v:shape id="Image 60" o:spid="_x0000_s1026" o:spt="75" type="#_x0000_t75" style="position:absolute;left:57150;top:57150;height:3442500;width:6120000;" filled="f" o:preferrelative="t" stroked="f" coordsize="21600,21600" o:gfxdata="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tV6X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4" o:title=""/>
                  <o:lock v:ext="edit" aspectratio="f"/>
                </v:shape>
                <v:shape id="Graphic 61" o:spid="_x0000_s1026" o:spt="100" style="position:absolute;left:6350;top:6350;height:3544570;width:6120130;" filled="f" stroked="t" coordsize="6120130,3544570" o:gfxdata="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T9L6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C2338A5">
      <w:pPr>
        <w:spacing w:before="0" w:line="295" w:lineRule="auto"/>
        <w:ind w:left="3774" w:right="870" w:hanging="3388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9: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Dashboard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continued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Targeted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Accounts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and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Attack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Chain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Summary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showing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all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4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EventCodes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(4624,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4625, 4720, 4740) visualized together</w:t>
      </w:r>
    </w:p>
    <w:p w14:paraId="2B914C8D">
      <w:pPr>
        <w:spacing w:after="0" w:line="295" w:lineRule="auto"/>
        <w:jc w:val="left"/>
        <w:rPr>
          <w:rFonts w:ascii="Arial" w:hAnsi="Arial"/>
          <w:i/>
          <w:sz w:val="17"/>
        </w:rPr>
        <w:sectPr>
          <w:pgSz w:w="11910" w:h="16840"/>
          <w:pgMar w:top="1220" w:right="141" w:bottom="280" w:left="992" w:header="720" w:footer="720" w:gutter="0"/>
          <w:cols w:space="720" w:num="1"/>
        </w:sectPr>
      </w:pPr>
    </w:p>
    <w:p w14:paraId="2BAE5C5A">
      <w:pPr>
        <w:pStyle w:val="4"/>
        <w:ind w:left="198"/>
        <w:rPr>
          <w:rFonts w:ascii="Arial"/>
        </w:rPr>
      </w:pPr>
      <w:r>
        <w:rPr>
          <w:rFonts w:ascii="Arial"/>
        </w:rPr>
        <mc:AlternateContent>
          <mc:Choice Requires="wpg">
            <w:drawing>
              <wp:inline distT="0" distB="0" distL="0" distR="0">
                <wp:extent cx="6048375" cy="355600"/>
                <wp:effectExtent l="0" t="0" r="0" b="6350"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17487409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Skills &amp; Tools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6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pt;width:476.25pt;" coordsize="6048375,355600" o:gfxdata="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ufawktYA&#10;AAAEAQAADwAAAAAAAAABACAAAAAiAAAAZHJzL2Rvd25yZXYueG1sUEsBAhQAFAAAAAgAh07iQOyp&#10;mNnMAgAA4gcAAA4AAAAAAAAAAQAgAAAAJQEAAGRycy9lMm9Eb2MueG1sUEsFBgAAAAAGAAYAWQEA&#10;AGMGAAAAAA==&#10;">
                <o:lock v:ext="edit" aspectratio="f"/>
                <v:shape id="Graphic 63" o:spid="_x0000_s1026" o:spt="100" style="position:absolute;left:0;top:0;height:355600;width:432434;" fillcolor="#E63846" filled="t" stroked="f" coordsize="432434,355600" o:gfxdata="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Rq8vQAA&#10;ANsAAAAPAAAAAAAAAAEAIAAAACIAAABkcnMvZG93bnJldi54bWxQSwECFAAUAAAACACHTuJAMy8F&#10;njsAAAA5AAAAEAAAAAAAAAABACAAAAAMAQAAZHJzL3NoYXBleG1sLnhtbFBLBQYAAAAABgAGAFsB&#10;AAC2AwAAAAA=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4" o:spid="_x0000_s1026" o:spt="202" type="#_x0000_t202" style="position:absolute;left:432000;top:0;height:355600;width:5616575;" fillcolor="#0C1A2A" filled="t" stroked="f" coordsize="21600,21600" o:gfxdata="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A/R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487409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Skills &amp; Tools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6"/>
                          </w:rPr>
                          <w:t>Used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FB2E929">
      <w:pPr>
        <w:pStyle w:val="4"/>
        <w:spacing w:before="11"/>
        <w:rPr>
          <w:rFonts w:ascii="Arial"/>
          <w:i/>
          <w:sz w:val="10"/>
        </w:rPr>
      </w:pPr>
    </w:p>
    <w:tbl>
      <w:tblPr>
        <w:tblStyle w:val="3"/>
        <w:tblW w:w="0" w:type="auto"/>
        <w:tblInd w:w="430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834"/>
        <w:gridCol w:w="4251"/>
      </w:tblGrid>
      <w:tr w14:paraId="5D20A4D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1C3456"/>
          </w:tcPr>
          <w:p w14:paraId="716C9A67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2834" w:type="dxa"/>
            <w:shd w:val="clear" w:color="auto" w:fill="1C3456"/>
          </w:tcPr>
          <w:p w14:paraId="0C251568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Tools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Skills</w:t>
            </w:r>
          </w:p>
        </w:tc>
        <w:tc>
          <w:tcPr>
            <w:tcW w:w="4251" w:type="dxa"/>
            <w:shd w:val="clear" w:color="auto" w:fill="1C3456"/>
          </w:tcPr>
          <w:p w14:paraId="056F5B71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Application</w:t>
            </w:r>
          </w:p>
        </w:tc>
      </w:tr>
      <w:tr w14:paraId="07716650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F7F9F9"/>
          </w:tcPr>
          <w:p w14:paraId="359A22C2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pacing w:val="-4"/>
                <w:sz w:val="18"/>
              </w:rPr>
              <w:t>SIEM</w:t>
            </w:r>
          </w:p>
        </w:tc>
        <w:tc>
          <w:tcPr>
            <w:tcW w:w="2834" w:type="dxa"/>
            <w:shd w:val="clear" w:color="auto" w:fill="F7F9F9"/>
          </w:tcPr>
          <w:p w14:paraId="4720BBEC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Splunk Enterprise </w:t>
            </w:r>
            <w:r>
              <w:rPr>
                <w:spacing w:val="-2"/>
                <w:sz w:val="18"/>
              </w:rPr>
              <w:t>9.3.1</w:t>
            </w:r>
          </w:p>
        </w:tc>
        <w:tc>
          <w:tcPr>
            <w:tcW w:w="4251" w:type="dxa"/>
            <w:shd w:val="clear" w:color="auto" w:fill="F7F9F9"/>
          </w:tcPr>
          <w:p w14:paraId="09F4C6C0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Log ingestion, SPL queries, dashboards, </w:t>
            </w:r>
            <w:r>
              <w:rPr>
                <w:spacing w:val="-2"/>
                <w:sz w:val="18"/>
              </w:rPr>
              <w:t>alerts</w:t>
            </w:r>
          </w:p>
        </w:tc>
      </w:tr>
      <w:tr w14:paraId="60F616AE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</w:tcPr>
          <w:p w14:paraId="19EE5FEA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Log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Forwarding</w:t>
            </w:r>
          </w:p>
        </w:tc>
        <w:tc>
          <w:tcPr>
            <w:tcW w:w="2834" w:type="dxa"/>
          </w:tcPr>
          <w:p w14:paraId="095AF746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Splunk Universal </w:t>
            </w:r>
            <w:r>
              <w:rPr>
                <w:spacing w:val="-2"/>
                <w:sz w:val="18"/>
              </w:rPr>
              <w:t>Forwarder</w:t>
            </w:r>
          </w:p>
        </w:tc>
        <w:tc>
          <w:tcPr>
            <w:tcW w:w="4251" w:type="dxa"/>
          </w:tcPr>
          <w:p w14:paraId="049EF29D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Forwarding Windows &amp; Sysmon logs to </w:t>
            </w:r>
            <w:r>
              <w:rPr>
                <w:spacing w:val="-2"/>
                <w:sz w:val="18"/>
              </w:rPr>
              <w:t>Splunk</w:t>
            </w:r>
          </w:p>
        </w:tc>
      </w:tr>
      <w:tr w14:paraId="1221D8E3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F7F9F9"/>
          </w:tcPr>
          <w:p w14:paraId="69D87AB6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Endpoint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Logging</w:t>
            </w:r>
          </w:p>
        </w:tc>
        <w:tc>
          <w:tcPr>
            <w:tcW w:w="2834" w:type="dxa"/>
            <w:shd w:val="clear" w:color="auto" w:fill="F7F9F9"/>
          </w:tcPr>
          <w:p w14:paraId="2FAE7F13">
            <w:pPr>
              <w:pStyle w:val="8"/>
              <w:rPr>
                <w:sz w:val="18"/>
              </w:rPr>
            </w:pPr>
            <w:r>
              <w:rPr>
                <w:spacing w:val="-2"/>
                <w:sz w:val="18"/>
              </w:rPr>
              <w:t>Sysmon64</w:t>
            </w:r>
          </w:p>
        </w:tc>
        <w:tc>
          <w:tcPr>
            <w:tcW w:w="4251" w:type="dxa"/>
            <w:shd w:val="clear" w:color="auto" w:fill="F7F9F9"/>
          </w:tcPr>
          <w:p w14:paraId="14A94752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Process creation, network events, full </w:t>
            </w:r>
            <w:r>
              <w:rPr>
                <w:spacing w:val="-2"/>
                <w:sz w:val="18"/>
              </w:rPr>
              <w:t>forensics</w:t>
            </w:r>
          </w:p>
        </w:tc>
      </w:tr>
      <w:tr w14:paraId="6BAE1166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</w:tcPr>
          <w:p w14:paraId="426A01EB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>Splunk Add-</w:t>
            </w:r>
            <w:r>
              <w:rPr>
                <w:rFonts w:ascii="Arial"/>
                <w:b/>
                <w:color w:val="E63846"/>
                <w:spacing w:val="-5"/>
                <w:sz w:val="18"/>
              </w:rPr>
              <w:t>ons</w:t>
            </w:r>
          </w:p>
        </w:tc>
        <w:tc>
          <w:tcPr>
            <w:tcW w:w="2834" w:type="dxa"/>
          </w:tcPr>
          <w:p w14:paraId="784AE7CB">
            <w:pPr>
              <w:pStyle w:val="8"/>
              <w:rPr>
                <w:sz w:val="18"/>
              </w:rPr>
            </w:pPr>
            <w:r>
              <w:rPr>
                <w:sz w:val="18"/>
              </w:rPr>
              <w:t>TA-Windows, TA-</w:t>
            </w:r>
            <w:r>
              <w:rPr>
                <w:spacing w:val="-2"/>
                <w:sz w:val="18"/>
              </w:rPr>
              <w:t>Sysmon</w:t>
            </w:r>
          </w:p>
        </w:tc>
        <w:tc>
          <w:tcPr>
            <w:tcW w:w="4251" w:type="dxa"/>
          </w:tcPr>
          <w:p w14:paraId="7DDB8EDB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Parsing Windows Event Logs and Sysmon </w:t>
            </w:r>
            <w:r>
              <w:rPr>
                <w:spacing w:val="-2"/>
                <w:sz w:val="18"/>
              </w:rPr>
              <w:t>fields</w:t>
            </w:r>
          </w:p>
        </w:tc>
      </w:tr>
      <w:tr w14:paraId="3A3D5381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F7F9F9"/>
          </w:tcPr>
          <w:p w14:paraId="75118223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Attack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Tools</w:t>
            </w:r>
          </w:p>
        </w:tc>
        <w:tc>
          <w:tcPr>
            <w:tcW w:w="2834" w:type="dxa"/>
            <w:shd w:val="clear" w:color="auto" w:fill="F7F9F9"/>
          </w:tcPr>
          <w:p w14:paraId="737F1618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Hydra, xFreeRDP </w:t>
            </w:r>
            <w:r>
              <w:rPr>
                <w:spacing w:val="-2"/>
                <w:sz w:val="18"/>
              </w:rPr>
              <w:t>(Kali)</w:t>
            </w:r>
          </w:p>
        </w:tc>
        <w:tc>
          <w:tcPr>
            <w:tcW w:w="4251" w:type="dxa"/>
            <w:shd w:val="clear" w:color="auto" w:fill="F7F9F9"/>
          </w:tcPr>
          <w:p w14:paraId="555BB159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RDP brute force and connection </w:t>
            </w:r>
            <w:r>
              <w:rPr>
                <w:spacing w:val="-2"/>
                <w:sz w:val="18"/>
              </w:rPr>
              <w:t>simulation</w:t>
            </w:r>
          </w:p>
        </w:tc>
      </w:tr>
      <w:tr w14:paraId="3F7AF2E8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</w:tcPr>
          <w:p w14:paraId="626525AB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pacing w:val="-2"/>
                <w:sz w:val="18"/>
              </w:rPr>
              <w:t>Virtualization</w:t>
            </w:r>
          </w:p>
        </w:tc>
        <w:tc>
          <w:tcPr>
            <w:tcW w:w="2834" w:type="dxa"/>
          </w:tcPr>
          <w:p w14:paraId="4C94F9EF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VMware Workstation </w:t>
            </w:r>
            <w:r>
              <w:rPr>
                <w:spacing w:val="-5"/>
                <w:sz w:val="18"/>
              </w:rPr>
              <w:t>Pro</w:t>
            </w:r>
          </w:p>
        </w:tc>
        <w:tc>
          <w:tcPr>
            <w:tcW w:w="4251" w:type="dxa"/>
          </w:tcPr>
          <w:p w14:paraId="6C2F9606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Running 4 VMs simultaneously on one </w:t>
            </w:r>
            <w:r>
              <w:rPr>
                <w:spacing w:val="-2"/>
                <w:sz w:val="18"/>
              </w:rPr>
              <w:t>device</w:t>
            </w:r>
          </w:p>
        </w:tc>
      </w:tr>
      <w:tr w14:paraId="17519C90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F7F9F9"/>
          </w:tcPr>
          <w:p w14:paraId="2042D777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Identity &amp;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Access</w:t>
            </w:r>
          </w:p>
        </w:tc>
        <w:tc>
          <w:tcPr>
            <w:tcW w:w="2834" w:type="dxa"/>
            <w:shd w:val="clear" w:color="auto" w:fill="F7F9F9"/>
          </w:tcPr>
          <w:p w14:paraId="3DB3CA6D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Active Directory, GPO, </w:t>
            </w:r>
            <w:r>
              <w:rPr>
                <w:spacing w:val="-5"/>
                <w:sz w:val="18"/>
              </w:rPr>
              <w:t>DNS</w:t>
            </w:r>
          </w:p>
        </w:tc>
        <w:tc>
          <w:tcPr>
            <w:tcW w:w="4251" w:type="dxa"/>
            <w:shd w:val="clear" w:color="auto" w:fill="F7F9F9"/>
          </w:tcPr>
          <w:p w14:paraId="2059B740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Domain setup, users, policy </w:t>
            </w:r>
            <w:r>
              <w:rPr>
                <w:spacing w:val="-2"/>
                <w:sz w:val="18"/>
              </w:rPr>
              <w:t>enforcement</w:t>
            </w:r>
          </w:p>
        </w:tc>
      </w:tr>
      <w:tr w14:paraId="17A3B1E7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</w:tcPr>
          <w:p w14:paraId="69D6C674">
            <w:pPr>
              <w:pStyle w:val="8"/>
              <w:ind w:right="-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Detection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Framework</w:t>
            </w:r>
          </w:p>
        </w:tc>
        <w:tc>
          <w:tcPr>
            <w:tcW w:w="2834" w:type="dxa"/>
          </w:tcPr>
          <w:p w14:paraId="56164F56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MITRE </w:t>
            </w:r>
            <w:r>
              <w:rPr>
                <w:spacing w:val="-2"/>
                <w:sz w:val="18"/>
              </w:rPr>
              <w:t>ATT&amp;CK</w:t>
            </w:r>
          </w:p>
        </w:tc>
        <w:tc>
          <w:tcPr>
            <w:tcW w:w="4251" w:type="dxa"/>
          </w:tcPr>
          <w:p w14:paraId="609D99EC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Mapping detections to ATT&amp;CK technique </w:t>
            </w:r>
            <w:r>
              <w:rPr>
                <w:spacing w:val="-5"/>
                <w:sz w:val="18"/>
              </w:rPr>
              <w:t>IDs</w:t>
            </w:r>
          </w:p>
        </w:tc>
      </w:tr>
      <w:tr w14:paraId="138EE123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F7F9F9"/>
          </w:tcPr>
          <w:p w14:paraId="51110F50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Threat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Intel</w:t>
            </w:r>
          </w:p>
        </w:tc>
        <w:tc>
          <w:tcPr>
            <w:tcW w:w="2834" w:type="dxa"/>
            <w:shd w:val="clear" w:color="auto" w:fill="F7F9F9"/>
          </w:tcPr>
          <w:p w14:paraId="507498CC">
            <w:pPr>
              <w:pStyle w:val="8"/>
              <w:rPr>
                <w:sz w:val="18"/>
              </w:rPr>
            </w:pPr>
            <w:r>
              <w:rPr>
                <w:spacing w:val="-2"/>
                <w:sz w:val="18"/>
              </w:rPr>
              <w:t>VirusTotal</w:t>
            </w:r>
          </w:p>
        </w:tc>
        <w:tc>
          <w:tcPr>
            <w:tcW w:w="4251" w:type="dxa"/>
            <w:shd w:val="clear" w:color="auto" w:fill="F7F9F9"/>
          </w:tcPr>
          <w:p w14:paraId="68EF38EE">
            <w:pPr>
              <w:pStyle w:val="8"/>
              <w:ind w:right="-29"/>
              <w:rPr>
                <w:sz w:val="18"/>
              </w:rPr>
            </w:pPr>
            <w:r>
              <w:rPr>
                <w:sz w:val="18"/>
              </w:rPr>
              <w:t xml:space="preserve">Confirming malware hash — 61/72 vendors </w:t>
            </w:r>
            <w:r>
              <w:rPr>
                <w:spacing w:val="-2"/>
                <w:sz w:val="18"/>
              </w:rPr>
              <w:t>flagged</w:t>
            </w:r>
          </w:p>
        </w:tc>
      </w:tr>
      <w:tr w14:paraId="56371FEE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</w:tcPr>
          <w:p w14:paraId="7830891B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Query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Language</w:t>
            </w:r>
          </w:p>
        </w:tc>
        <w:tc>
          <w:tcPr>
            <w:tcW w:w="2834" w:type="dxa"/>
          </w:tcPr>
          <w:p w14:paraId="13ABF55E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Splunk </w:t>
            </w:r>
            <w:r>
              <w:rPr>
                <w:spacing w:val="-5"/>
                <w:sz w:val="18"/>
              </w:rPr>
              <w:t>SPL</w:t>
            </w:r>
          </w:p>
        </w:tc>
        <w:tc>
          <w:tcPr>
            <w:tcW w:w="4251" w:type="dxa"/>
          </w:tcPr>
          <w:p w14:paraId="507912A5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Behavioral detection queries and </w:t>
            </w:r>
            <w:r>
              <w:rPr>
                <w:spacing w:val="-2"/>
                <w:sz w:val="18"/>
              </w:rPr>
              <w:t>correlations</w:t>
            </w:r>
          </w:p>
        </w:tc>
      </w:tr>
      <w:tr w14:paraId="18D53761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1984" w:type="dxa"/>
            <w:shd w:val="clear" w:color="auto" w:fill="F7F9F9"/>
          </w:tcPr>
          <w:p w14:paraId="11D5387D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pacing w:val="-5"/>
                <w:sz w:val="18"/>
              </w:rPr>
              <w:t>OS</w:t>
            </w:r>
          </w:p>
        </w:tc>
        <w:tc>
          <w:tcPr>
            <w:tcW w:w="2834" w:type="dxa"/>
            <w:shd w:val="clear" w:color="auto" w:fill="F7F9F9"/>
          </w:tcPr>
          <w:p w14:paraId="76DBD277">
            <w:pPr>
              <w:pStyle w:val="8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Windows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2022,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11, Ubuntu, Kali Linux</w:t>
            </w:r>
          </w:p>
        </w:tc>
        <w:tc>
          <w:tcPr>
            <w:tcW w:w="4251" w:type="dxa"/>
            <w:shd w:val="clear" w:color="auto" w:fill="F7F9F9"/>
          </w:tcPr>
          <w:p w14:paraId="04938DED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Infrastructure, victim, SIEM, attack </w:t>
            </w:r>
            <w:r>
              <w:rPr>
                <w:spacing w:val="-2"/>
                <w:sz w:val="18"/>
              </w:rPr>
              <w:t>roles</w:t>
            </w:r>
          </w:p>
        </w:tc>
      </w:tr>
    </w:tbl>
    <w:p w14:paraId="1A49C1B7">
      <w:pPr>
        <w:pStyle w:val="4"/>
        <w:spacing w:before="2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140335</wp:posOffset>
                </wp:positionV>
                <wp:extent cx="6048375" cy="355600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5226CFBF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Key Findings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1.05pt;height:28pt;width:476.25pt;mso-position-horizontal-relative:page;mso-wrap-distance-bottom:0pt;mso-wrap-distance-top:0pt;z-index:-251643904;mso-width-relative:page;mso-height-relative:page;" coordsize="6048375,355600" o:gfxdata="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gy2O2&#10;2QAAAAoBAAAPAAAAAAAAAAEAIAAAACIAAABkcnMvZG93bnJldi54bWxQSwECFAAUAAAACACHTuJA&#10;ZF1P7csCAADiBwAADgAAAAAAAAABACAAAAAoAQAAZHJzL2Uyb0RvYy54bWxQSwUGAAAAAAYABgBZ&#10;AQAAZQYAAAAA&#10;">
                <o:lock v:ext="edit" aspectratio="f"/>
                <v:shape id="Graphic 66" o:spid="_x0000_s1026" o:spt="100" style="position:absolute;left:0;top:0;height:355600;width:432434;" fillcolor="#E63846" filled="t" stroked="f" coordsize="432434,355600" o:gfxdata="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drkkvQAA&#10;ANsAAAAPAAAAAAAAAAEAIAAAACIAAABkcnMvZG93bnJldi54bWxQSwECFAAUAAAACACHTuJAMy8F&#10;njsAAAA5AAAAEAAAAAAAAAABACAAAAAMAQAAZHJzL3NoYXBleG1sLnhtbFBLBQYAAAAABgAGAFsB&#10;AAC2AwAAAAA=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7" o:spid="_x0000_s1026" o:spt="202" type="#_x0000_t202" style="position:absolute;left:432000;top:0;height:355600;width:5616575;" fillcolor="#0C1A2A" filled="t" stroked="f" coordsize="21600,21600" o:gfxdata="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yoTO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26CFBF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Key Findings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Achievements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19642C9">
      <w:pPr>
        <w:pStyle w:val="4"/>
        <w:spacing w:before="4"/>
        <w:rPr>
          <w:rFonts w:ascii="Arial"/>
          <w:i/>
          <w:sz w:val="14"/>
        </w:rPr>
      </w:pPr>
    </w:p>
    <w:tbl>
      <w:tblPr>
        <w:tblStyle w:val="3"/>
        <w:tblW w:w="0" w:type="auto"/>
        <w:tblInd w:w="203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8844"/>
      </w:tblGrid>
      <w:tr w14:paraId="7EA1D1D1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680" w:type="dxa"/>
            <w:tcBorders>
              <w:bottom w:val="double" w:color="DDE2E6" w:sz="4" w:space="0"/>
            </w:tcBorders>
            <w:shd w:val="clear" w:color="auto" w:fill="EDF2F4"/>
          </w:tcPr>
          <w:p w14:paraId="00B1A833">
            <w:pPr>
              <w:pStyle w:val="8"/>
              <w:numPr>
                <w:ilvl w:val="0"/>
                <w:numId w:val="7"/>
              </w:numPr>
              <w:tabs>
                <w:tab w:val="left" w:pos="320"/>
              </w:tabs>
              <w:spacing w:before="155" w:after="0" w:line="240" w:lineRule="auto"/>
              <w:ind w:left="320" w:right="109" w:hanging="320"/>
              <w:jc w:val="right"/>
              <w:rPr>
                <w:rFonts w:ascii="MS Gothic" w:hAnsi="MS Gothic"/>
                <w:sz w:val="32"/>
              </w:rPr>
            </w:pPr>
            <w:r>
              <w:rPr>
                <w:rFonts w:ascii="MS Gothic" w:hAnsi="MS Gothic"/>
                <w:sz w:val="32"/>
              </w:rPr>
              <w:t>​</w:t>
            </w:r>
          </w:p>
        </w:tc>
        <w:tc>
          <w:tcPr>
            <w:tcW w:w="8844" w:type="dxa"/>
            <w:tcBorders>
              <w:bottom w:val="double" w:color="DDE2E6" w:sz="4" w:space="0"/>
            </w:tcBorders>
            <w:shd w:val="clear" w:color="auto" w:fill="F7F9F9"/>
          </w:tcPr>
          <w:p w14:paraId="15DCA666">
            <w:pPr>
              <w:pStyle w:val="8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2A"/>
                <w:sz w:val="19"/>
              </w:rPr>
              <w:t xml:space="preserve">Behavioral Detection Over Signature </w:t>
            </w:r>
            <w:r>
              <w:rPr>
                <w:rFonts w:ascii="Arial"/>
                <w:b/>
                <w:color w:val="0C1A2A"/>
                <w:spacing w:val="-2"/>
                <w:sz w:val="19"/>
              </w:rPr>
              <w:t>Detection</w:t>
            </w:r>
          </w:p>
          <w:p w14:paraId="0E1BABBF">
            <w:pPr>
              <w:pStyle w:val="8"/>
              <w:spacing w:before="62" w:line="307" w:lineRule="auto"/>
              <w:rPr>
                <w:sz w:val="19"/>
              </w:rPr>
            </w:pPr>
            <w:r>
              <w:rPr>
                <w:color w:val="0C1A2A"/>
                <w:sz w:val="19"/>
              </w:rPr>
              <w:t>The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phishing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targets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any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EXE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running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from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mounted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virtual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drive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(D-Z:)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—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not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specific filename or hash. Even if the attacker renames the malware, the detection still fires because the behavior stays the same.</w:t>
            </w:r>
          </w:p>
        </w:tc>
      </w:tr>
      <w:tr w14:paraId="0656F557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680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EDF2F4"/>
          </w:tcPr>
          <w:p w14:paraId="1C058A5B">
            <w:pPr>
              <w:pStyle w:val="8"/>
              <w:numPr>
                <w:ilvl w:val="0"/>
                <w:numId w:val="8"/>
              </w:numPr>
              <w:tabs>
                <w:tab w:val="left" w:pos="320"/>
              </w:tabs>
              <w:spacing w:before="179" w:after="0" w:line="240" w:lineRule="auto"/>
              <w:ind w:left="320" w:right="109" w:hanging="320"/>
              <w:jc w:val="right"/>
              <w:rPr>
                <w:rFonts w:ascii="MS Gothic" w:hAnsi="MS Gothic"/>
                <w:sz w:val="32"/>
              </w:rPr>
            </w:pPr>
            <w:r>
              <w:rPr>
                <w:rFonts w:ascii="MS Gothic" w:hAnsi="MS Gothic"/>
                <w:sz w:val="32"/>
              </w:rPr>
              <w:t>​</w:t>
            </w:r>
          </w:p>
        </w:tc>
        <w:tc>
          <w:tcPr>
            <w:tcW w:w="8844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F7F9F9"/>
          </w:tcPr>
          <w:p w14:paraId="255D5C30">
            <w:pPr>
              <w:pStyle w:val="8"/>
              <w:spacing w:before="19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2A"/>
                <w:sz w:val="19"/>
              </w:rPr>
              <w:t xml:space="preserve">ISO Files Bypass Windows SmartScreen </w:t>
            </w:r>
            <w:r>
              <w:rPr>
                <w:rFonts w:ascii="Arial"/>
                <w:b/>
                <w:color w:val="0C1A2A"/>
                <w:spacing w:val="-2"/>
                <w:sz w:val="19"/>
              </w:rPr>
              <w:t>(MOTW)</w:t>
            </w:r>
          </w:p>
          <w:p w14:paraId="7BF124A4">
            <w:pPr>
              <w:pStyle w:val="8"/>
              <w:spacing w:before="62" w:line="307" w:lineRule="auto"/>
              <w:rPr>
                <w:sz w:val="19"/>
              </w:rPr>
            </w:pPr>
            <w:r>
              <w:rPr>
                <w:color w:val="0C1A2A"/>
                <w:sz w:val="19"/>
              </w:rPr>
              <w:t>Files inside ISO containers bypass Windows Mark-of-the-Web protection. The attacker used this technique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to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avoid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SmartScreen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warnings.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Our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Sysmon-based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catches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execution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at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the process level instead.</w:t>
            </w:r>
          </w:p>
        </w:tc>
      </w:tr>
      <w:tr w14:paraId="18593D7A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680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EDF2F4"/>
          </w:tcPr>
          <w:p w14:paraId="212EFDB3">
            <w:pPr>
              <w:pStyle w:val="8"/>
              <w:numPr>
                <w:ilvl w:val="0"/>
                <w:numId w:val="9"/>
              </w:numPr>
              <w:tabs>
                <w:tab w:val="left" w:pos="320"/>
              </w:tabs>
              <w:spacing w:before="179" w:after="0" w:line="240" w:lineRule="auto"/>
              <w:ind w:left="320" w:right="109" w:hanging="320"/>
              <w:jc w:val="right"/>
              <w:rPr>
                <w:rFonts w:ascii="MS Gothic" w:hAnsi="MS Gothic"/>
                <w:sz w:val="32"/>
              </w:rPr>
            </w:pPr>
            <w:r>
              <w:rPr>
                <w:rFonts w:ascii="MS Gothic" w:hAnsi="MS Gothic"/>
                <w:sz w:val="32"/>
              </w:rPr>
              <w:t>​</w:t>
            </w:r>
          </w:p>
        </w:tc>
        <w:tc>
          <w:tcPr>
            <w:tcW w:w="8844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F7F9F9"/>
          </w:tcPr>
          <w:p w14:paraId="49594B0B">
            <w:pPr>
              <w:pStyle w:val="8"/>
              <w:spacing w:before="19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2A"/>
                <w:sz w:val="19"/>
              </w:rPr>
              <w:t xml:space="preserve">Malware Renamed to Evade </w:t>
            </w:r>
            <w:r>
              <w:rPr>
                <w:rFonts w:ascii="Arial"/>
                <w:b/>
                <w:color w:val="0C1A2A"/>
                <w:spacing w:val="-2"/>
                <w:sz w:val="19"/>
              </w:rPr>
              <w:t>Detection</w:t>
            </w:r>
          </w:p>
          <w:p w14:paraId="283994C5">
            <w:pPr>
              <w:pStyle w:val="8"/>
              <w:spacing w:before="62" w:line="307" w:lineRule="auto"/>
              <w:ind w:right="107"/>
              <w:rPr>
                <w:sz w:val="19"/>
              </w:rPr>
            </w:pPr>
            <w:r>
              <w:rPr>
                <w:color w:val="0C1A2A"/>
                <w:sz w:val="19"/>
              </w:rPr>
              <w:t>Sysmon's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OriginalFileName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field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revealed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true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name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TRAPFALL.exe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while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file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was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presented as makave (2)_protected_68A4BB0.exe. Classic attacker technique — rename to avoid hash detection while the true identity stays hidden in the PE header.</w:t>
            </w:r>
          </w:p>
        </w:tc>
      </w:tr>
      <w:tr w14:paraId="5F00B45B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680" w:type="dxa"/>
            <w:tcBorders>
              <w:top w:val="double" w:color="DDE2E6" w:sz="4" w:space="0"/>
            </w:tcBorders>
            <w:shd w:val="clear" w:color="auto" w:fill="EDF2F4"/>
          </w:tcPr>
          <w:p w14:paraId="44B9024F">
            <w:pPr>
              <w:pStyle w:val="8"/>
              <w:numPr>
                <w:ilvl w:val="0"/>
                <w:numId w:val="10"/>
              </w:numPr>
              <w:tabs>
                <w:tab w:val="left" w:pos="320"/>
              </w:tabs>
              <w:spacing w:before="179" w:after="0" w:line="240" w:lineRule="auto"/>
              <w:ind w:left="320" w:right="109" w:hanging="320"/>
              <w:jc w:val="right"/>
              <w:rPr>
                <w:rFonts w:ascii="MS Gothic" w:hAnsi="MS Gothic"/>
                <w:sz w:val="32"/>
              </w:rPr>
            </w:pPr>
            <w:r>
              <w:rPr>
                <w:rFonts w:ascii="MS Gothic" w:hAnsi="MS Gothic"/>
                <w:sz w:val="32"/>
              </w:rPr>
              <w:t>​</w:t>
            </w:r>
          </w:p>
        </w:tc>
        <w:tc>
          <w:tcPr>
            <w:tcW w:w="8844" w:type="dxa"/>
            <w:tcBorders>
              <w:top w:val="double" w:color="DDE2E6" w:sz="4" w:space="0"/>
            </w:tcBorders>
            <w:shd w:val="clear" w:color="auto" w:fill="F7F9F9"/>
          </w:tcPr>
          <w:p w14:paraId="6CD735FC">
            <w:pPr>
              <w:pStyle w:val="8"/>
              <w:spacing w:before="19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2A"/>
                <w:sz w:val="19"/>
              </w:rPr>
              <w:t xml:space="preserve">61/72 Vendors Confirmed Real </w:t>
            </w:r>
            <w:r>
              <w:rPr>
                <w:rFonts w:ascii="Arial"/>
                <w:b/>
                <w:color w:val="0C1A2A"/>
                <w:spacing w:val="-2"/>
                <w:sz w:val="19"/>
              </w:rPr>
              <w:t>Malware</w:t>
            </w:r>
          </w:p>
          <w:p w14:paraId="76D5F689">
            <w:pPr>
              <w:pStyle w:val="8"/>
              <w:spacing w:before="62" w:line="307" w:lineRule="auto"/>
              <w:rPr>
                <w:sz w:val="19"/>
              </w:rPr>
            </w:pPr>
            <w:r>
              <w:rPr>
                <w:color w:val="0C1A2A"/>
                <w:sz w:val="19"/>
              </w:rPr>
              <w:t>VirusTotal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analysis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confirmed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payload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Trojan/Backdoor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(Trojan.Agent.EJZZ).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This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was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real malware executed in a controlled VM environment — not a simulation tool.</w:t>
            </w:r>
          </w:p>
        </w:tc>
      </w:tr>
    </w:tbl>
    <w:p w14:paraId="567DAA7A">
      <w:pPr>
        <w:pStyle w:val="8"/>
        <w:spacing w:after="0" w:line="307" w:lineRule="auto"/>
        <w:rPr>
          <w:sz w:val="19"/>
        </w:rPr>
        <w:sectPr>
          <w:pgSz w:w="11910" w:h="16840"/>
          <w:pgMar w:top="1240" w:right="141" w:bottom="1652" w:left="992" w:header="720" w:footer="720" w:gutter="0"/>
          <w:cols w:space="720" w:num="1"/>
        </w:sectPr>
      </w:pPr>
    </w:p>
    <w:tbl>
      <w:tblPr>
        <w:tblStyle w:val="3"/>
        <w:tblW w:w="0" w:type="auto"/>
        <w:tblInd w:w="203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8844"/>
      </w:tblGrid>
      <w:tr w14:paraId="112AA807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 w:hRule="atLeast"/>
        </w:trPr>
        <w:tc>
          <w:tcPr>
            <w:tcW w:w="680" w:type="dxa"/>
            <w:shd w:val="clear" w:color="auto" w:fill="EDF2F4"/>
          </w:tcPr>
          <w:p w14:paraId="73B496BB">
            <w:pPr>
              <w:pStyle w:val="8"/>
              <w:numPr>
                <w:ilvl w:val="0"/>
                <w:numId w:val="11"/>
              </w:numPr>
              <w:tabs>
                <w:tab w:val="left" w:pos="558"/>
              </w:tabs>
              <w:spacing w:before="155" w:after="0" w:line="240" w:lineRule="auto"/>
              <w:ind w:left="558" w:right="0" w:hanging="320"/>
              <w:jc w:val="left"/>
              <w:rPr>
                <w:rFonts w:ascii="MS Gothic" w:hAnsi="MS Gothic"/>
                <w:sz w:val="32"/>
              </w:rPr>
            </w:pPr>
            <w:r>
              <w:rPr>
                <w:rFonts w:ascii="MS Gothic" w:hAnsi="MS Gothic"/>
                <w:sz w:val="32"/>
              </w:rPr>
              <w:t>​</w:t>
            </w:r>
          </w:p>
        </w:tc>
        <w:tc>
          <w:tcPr>
            <w:tcW w:w="8844" w:type="dxa"/>
            <w:shd w:val="clear" w:color="auto" w:fill="F7F9F9"/>
          </w:tcPr>
          <w:p w14:paraId="47D107C2">
            <w:pPr>
              <w:pStyle w:val="8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2A"/>
                <w:sz w:val="19"/>
              </w:rPr>
              <w:t>Automated Alert Verified End-to-</w:t>
            </w:r>
            <w:r>
              <w:rPr>
                <w:rFonts w:ascii="Arial"/>
                <w:b/>
                <w:color w:val="0C1A2A"/>
                <w:spacing w:val="-5"/>
                <w:sz w:val="19"/>
              </w:rPr>
              <w:t>End</w:t>
            </w:r>
          </w:p>
          <w:p w14:paraId="4FE2EDB4">
            <w:pPr>
              <w:pStyle w:val="8"/>
              <w:spacing w:before="62" w:line="307" w:lineRule="auto"/>
              <w:rPr>
                <w:sz w:val="19"/>
              </w:rPr>
            </w:pPr>
            <w:r>
              <w:rPr>
                <w:color w:val="0C1A2A"/>
                <w:sz w:val="19"/>
              </w:rPr>
              <w:t>Phishing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alert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fired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automatically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04:15:00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on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30/05/2026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with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Critical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severity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—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proving the complete detection pipeline works without manual intervention.</w:t>
            </w:r>
          </w:p>
        </w:tc>
      </w:tr>
    </w:tbl>
    <w:p w14:paraId="3736B538">
      <w:pPr>
        <w:pStyle w:val="4"/>
        <w:spacing w:before="1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154940</wp:posOffset>
                </wp:positionV>
                <wp:extent cx="6048375" cy="355600"/>
                <wp:effectExtent l="0" t="0" r="0" b="0"/>
                <wp:wrapTopAndBottom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3BE9D2D0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MITRE ATT&amp;CK; Framework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2.2pt;height:28pt;width:476.25pt;mso-position-horizontal-relative:page;mso-wrap-distance-bottom:0pt;mso-wrap-distance-top:0pt;z-index:-251642880;mso-width-relative:page;mso-height-relative:page;" coordsize="6048375,355600" o:gfxdata="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BoXlQs2gAAAAoBAAAPAAAAAAAAAAEAIAAAACIAAABkcnMvZG93bnJldi54bWxQSwECFAAU&#10;AAAACACHTuJArnCoMdMCAADiBwAADgAAAAAAAAABACAAAAApAQAAZHJzL2Uyb0RvYy54bWxQSwUG&#10;AAAAAAYABgBZAQAAbgYAAAAA&#10;">
                <o:lock v:ext="edit" aspectratio="f"/>
                <v:shape id="Graphic 69" o:spid="_x0000_s1026" o:spt="100" style="position:absolute;left:0;top:0;height:355600;width:432434;" fillcolor="#E63846" filled="t" stroked="f" coordsize="432434,355600" o:gfxdata="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ktVr4A&#10;AADbAAAADwAAAAAAAAABACAAAAAiAAAAZHJzL2Rvd25yZXYueG1sUEsBAhQAFAAAAAgAh07iQDMv&#10;BZ47AAAAOQAAABAAAAAAAAAAAQAgAAAADQEAAGRycy9zaGFwZXhtbC54bWxQSwUGAAAAAAYABgBb&#10;AQAAtwMAAAAA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0" o:spid="_x0000_s1026" o:spt="202" type="#_x0000_t202" style="position:absolute;left:432000;top:0;height:355600;width:5616575;" fillcolor="#0C1A2A" filled="t" stroked="f" coordsize="21600,21600" o:gfxdata="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gq+a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E9D2D0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MITRE ATT&amp;CK; Framework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Mapping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D37328">
      <w:pPr>
        <w:pStyle w:val="4"/>
        <w:spacing w:before="4"/>
        <w:rPr>
          <w:rFonts w:ascii="Arial"/>
          <w:i/>
          <w:sz w:val="14"/>
        </w:rPr>
      </w:pPr>
    </w:p>
    <w:tbl>
      <w:tblPr>
        <w:tblStyle w:val="3"/>
        <w:tblW w:w="0" w:type="auto"/>
        <w:tblInd w:w="430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2154"/>
        <w:gridCol w:w="1587"/>
        <w:gridCol w:w="2551"/>
        <w:gridCol w:w="1360"/>
      </w:tblGrid>
      <w:tr w14:paraId="3FA69D5B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  <w:shd w:val="clear" w:color="auto" w:fill="E63846"/>
          </w:tcPr>
          <w:p w14:paraId="417DCCAF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Technique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2154" w:type="dxa"/>
            <w:shd w:val="clear" w:color="auto" w:fill="E63846"/>
          </w:tcPr>
          <w:p w14:paraId="0D64BB26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Technique</w:t>
            </w:r>
          </w:p>
        </w:tc>
        <w:tc>
          <w:tcPr>
            <w:tcW w:w="1587" w:type="dxa"/>
            <w:shd w:val="clear" w:color="auto" w:fill="E63846"/>
          </w:tcPr>
          <w:p w14:paraId="5FD7846C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Tactic</w:t>
            </w:r>
          </w:p>
        </w:tc>
        <w:tc>
          <w:tcPr>
            <w:tcW w:w="2551" w:type="dxa"/>
            <w:shd w:val="clear" w:color="auto" w:fill="E63846"/>
          </w:tcPr>
          <w:p w14:paraId="754AC930">
            <w:pPr>
              <w:pStyle w:val="8"/>
              <w:spacing w:before="125"/>
              <w:ind w:left="14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Detection</w:t>
            </w:r>
          </w:p>
        </w:tc>
        <w:tc>
          <w:tcPr>
            <w:tcW w:w="1360" w:type="dxa"/>
            <w:shd w:val="clear" w:color="auto" w:fill="E63846"/>
          </w:tcPr>
          <w:p w14:paraId="412D1E91">
            <w:pPr>
              <w:pStyle w:val="8"/>
              <w:spacing w:before="125"/>
              <w:ind w:left="14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Event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</w:tr>
      <w:tr w14:paraId="1BF08ED4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  <w:shd w:val="clear" w:color="auto" w:fill="FFEFEF"/>
          </w:tcPr>
          <w:p w14:paraId="63A9D12B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T1566.001</w:t>
            </w:r>
          </w:p>
        </w:tc>
        <w:tc>
          <w:tcPr>
            <w:tcW w:w="2154" w:type="dxa"/>
            <w:shd w:val="clear" w:color="auto" w:fill="FFEFEF"/>
          </w:tcPr>
          <w:p w14:paraId="4095DAB6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Spearphishing </w:t>
            </w:r>
            <w:r>
              <w:rPr>
                <w:spacing w:val="-2"/>
                <w:sz w:val="17"/>
              </w:rPr>
              <w:t>Attachment</w:t>
            </w:r>
          </w:p>
        </w:tc>
        <w:tc>
          <w:tcPr>
            <w:tcW w:w="1587" w:type="dxa"/>
            <w:shd w:val="clear" w:color="auto" w:fill="FFEFEF"/>
          </w:tcPr>
          <w:p w14:paraId="7EBCDCF1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Initial </w:t>
            </w:r>
            <w:r>
              <w:rPr>
                <w:spacing w:val="-2"/>
                <w:sz w:val="17"/>
              </w:rPr>
              <w:t>Access</w:t>
            </w:r>
          </w:p>
        </w:tc>
        <w:tc>
          <w:tcPr>
            <w:tcW w:w="2551" w:type="dxa"/>
            <w:shd w:val="clear" w:color="auto" w:fill="FFEFEF"/>
          </w:tcPr>
          <w:p w14:paraId="0C302E9D">
            <w:pPr>
              <w:pStyle w:val="8"/>
              <w:spacing w:before="125"/>
              <w:ind w:left="141" w:right="-15"/>
              <w:rPr>
                <w:sz w:val="17"/>
              </w:rPr>
            </w:pPr>
            <w:r>
              <w:rPr>
                <w:sz w:val="17"/>
              </w:rPr>
              <w:t xml:space="preserve">ISO attachment via </w:t>
            </w:r>
            <w:r>
              <w:rPr>
                <w:spacing w:val="-2"/>
                <w:sz w:val="17"/>
              </w:rPr>
              <w:t>Thunderbird</w:t>
            </w:r>
          </w:p>
        </w:tc>
        <w:tc>
          <w:tcPr>
            <w:tcW w:w="1360" w:type="dxa"/>
            <w:shd w:val="clear" w:color="auto" w:fill="FFEFEF"/>
          </w:tcPr>
          <w:p w14:paraId="19FAE8DB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pacing w:val="-10"/>
                <w:sz w:val="17"/>
              </w:rPr>
              <w:t>—</w:t>
            </w:r>
          </w:p>
        </w:tc>
      </w:tr>
      <w:tr w14:paraId="1C248E67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</w:tcPr>
          <w:p w14:paraId="60D67654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T1553.005</w:t>
            </w:r>
          </w:p>
        </w:tc>
        <w:tc>
          <w:tcPr>
            <w:tcW w:w="2154" w:type="dxa"/>
          </w:tcPr>
          <w:p w14:paraId="60B1CA87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MOTW </w:t>
            </w:r>
            <w:r>
              <w:rPr>
                <w:spacing w:val="-2"/>
                <w:sz w:val="17"/>
              </w:rPr>
              <w:t>Bypass</w:t>
            </w:r>
          </w:p>
        </w:tc>
        <w:tc>
          <w:tcPr>
            <w:tcW w:w="1587" w:type="dxa"/>
          </w:tcPr>
          <w:p w14:paraId="0C0B6A38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Defense </w:t>
            </w:r>
            <w:r>
              <w:rPr>
                <w:spacing w:val="-2"/>
                <w:sz w:val="17"/>
              </w:rPr>
              <w:t>Evasion</w:t>
            </w:r>
          </w:p>
        </w:tc>
        <w:tc>
          <w:tcPr>
            <w:tcW w:w="2551" w:type="dxa"/>
          </w:tcPr>
          <w:p w14:paraId="6D07AF7A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ISO bypasses </w:t>
            </w:r>
            <w:r>
              <w:rPr>
                <w:spacing w:val="-2"/>
                <w:sz w:val="17"/>
              </w:rPr>
              <w:t>SmartScreen</w:t>
            </w:r>
          </w:p>
        </w:tc>
        <w:tc>
          <w:tcPr>
            <w:tcW w:w="1360" w:type="dxa"/>
          </w:tcPr>
          <w:p w14:paraId="312D0442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Sysmon EID </w:t>
            </w:r>
            <w:r>
              <w:rPr>
                <w:spacing w:val="-10"/>
                <w:sz w:val="17"/>
              </w:rPr>
              <w:t>1</w:t>
            </w:r>
          </w:p>
        </w:tc>
      </w:tr>
      <w:tr w14:paraId="2BD1518E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  <w:shd w:val="clear" w:color="auto" w:fill="FFEFEF"/>
          </w:tcPr>
          <w:p w14:paraId="1442C086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T1204.002</w:t>
            </w:r>
          </w:p>
        </w:tc>
        <w:tc>
          <w:tcPr>
            <w:tcW w:w="2154" w:type="dxa"/>
            <w:shd w:val="clear" w:color="auto" w:fill="FFEFEF"/>
          </w:tcPr>
          <w:p w14:paraId="4F89B71F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Malicious File </w:t>
            </w:r>
            <w:r>
              <w:rPr>
                <w:spacing w:val="-2"/>
                <w:sz w:val="17"/>
              </w:rPr>
              <w:t>Execution</w:t>
            </w:r>
          </w:p>
        </w:tc>
        <w:tc>
          <w:tcPr>
            <w:tcW w:w="1587" w:type="dxa"/>
            <w:shd w:val="clear" w:color="auto" w:fill="FFEFEF"/>
          </w:tcPr>
          <w:p w14:paraId="3F204129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Execution</w:t>
            </w:r>
          </w:p>
        </w:tc>
        <w:tc>
          <w:tcPr>
            <w:tcW w:w="2551" w:type="dxa"/>
            <w:shd w:val="clear" w:color="auto" w:fill="FFEFEF"/>
          </w:tcPr>
          <w:p w14:paraId="64A23C90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EXE run from E:\ </w:t>
            </w:r>
            <w:r>
              <w:rPr>
                <w:spacing w:val="-2"/>
                <w:sz w:val="17"/>
              </w:rPr>
              <w:t>drive</w:t>
            </w:r>
          </w:p>
        </w:tc>
        <w:tc>
          <w:tcPr>
            <w:tcW w:w="1360" w:type="dxa"/>
            <w:shd w:val="clear" w:color="auto" w:fill="FFEFEF"/>
          </w:tcPr>
          <w:p w14:paraId="58EA8EA5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Sysmon EID </w:t>
            </w:r>
            <w:r>
              <w:rPr>
                <w:spacing w:val="-10"/>
                <w:sz w:val="17"/>
              </w:rPr>
              <w:t>1</w:t>
            </w:r>
          </w:p>
        </w:tc>
      </w:tr>
      <w:tr w14:paraId="383D2A21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</w:tcPr>
          <w:p w14:paraId="0C59109C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T1110.001</w:t>
            </w:r>
          </w:p>
        </w:tc>
        <w:tc>
          <w:tcPr>
            <w:tcW w:w="2154" w:type="dxa"/>
          </w:tcPr>
          <w:p w14:paraId="78721FE9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Password </w:t>
            </w:r>
            <w:r>
              <w:rPr>
                <w:spacing w:val="-2"/>
                <w:sz w:val="17"/>
              </w:rPr>
              <w:t>Guessing</w:t>
            </w:r>
          </w:p>
        </w:tc>
        <w:tc>
          <w:tcPr>
            <w:tcW w:w="1587" w:type="dxa"/>
          </w:tcPr>
          <w:p w14:paraId="34C67D5B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Credential </w:t>
            </w:r>
            <w:r>
              <w:rPr>
                <w:spacing w:val="-2"/>
                <w:sz w:val="17"/>
              </w:rPr>
              <w:t>Access</w:t>
            </w:r>
          </w:p>
        </w:tc>
        <w:tc>
          <w:tcPr>
            <w:tcW w:w="2551" w:type="dxa"/>
          </w:tcPr>
          <w:p w14:paraId="31E48BAD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Hydra brute force from </w:t>
            </w:r>
            <w:r>
              <w:rPr>
                <w:spacing w:val="-4"/>
                <w:sz w:val="17"/>
              </w:rPr>
              <w:t>Kali</w:t>
            </w:r>
          </w:p>
        </w:tc>
        <w:tc>
          <w:tcPr>
            <w:tcW w:w="1360" w:type="dxa"/>
          </w:tcPr>
          <w:p w14:paraId="5DFE57E6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pacing w:val="-4"/>
                <w:sz w:val="17"/>
              </w:rPr>
              <w:t>4625</w:t>
            </w:r>
          </w:p>
        </w:tc>
      </w:tr>
      <w:tr w14:paraId="2B250722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  <w:shd w:val="clear" w:color="auto" w:fill="FFEFEF"/>
          </w:tcPr>
          <w:p w14:paraId="08F03418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T1078</w:t>
            </w:r>
          </w:p>
        </w:tc>
        <w:tc>
          <w:tcPr>
            <w:tcW w:w="2154" w:type="dxa"/>
            <w:shd w:val="clear" w:color="auto" w:fill="FFEFEF"/>
          </w:tcPr>
          <w:p w14:paraId="343DAC34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Valid </w:t>
            </w:r>
            <w:r>
              <w:rPr>
                <w:spacing w:val="-2"/>
                <w:sz w:val="17"/>
              </w:rPr>
              <w:t>Accounts</w:t>
            </w:r>
          </w:p>
        </w:tc>
        <w:tc>
          <w:tcPr>
            <w:tcW w:w="1587" w:type="dxa"/>
            <w:shd w:val="clear" w:color="auto" w:fill="FFEFEF"/>
          </w:tcPr>
          <w:p w14:paraId="774ED74C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Persistence</w:t>
            </w:r>
          </w:p>
        </w:tc>
        <w:tc>
          <w:tcPr>
            <w:tcW w:w="2551" w:type="dxa"/>
            <w:shd w:val="clear" w:color="auto" w:fill="FFEFEF"/>
          </w:tcPr>
          <w:p w14:paraId="7CFA2280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Successful RDP </w:t>
            </w: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1360" w:type="dxa"/>
            <w:shd w:val="clear" w:color="auto" w:fill="FFEFEF"/>
          </w:tcPr>
          <w:p w14:paraId="05A08261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pacing w:val="-4"/>
                <w:sz w:val="17"/>
              </w:rPr>
              <w:t>4624</w:t>
            </w:r>
          </w:p>
        </w:tc>
      </w:tr>
      <w:tr w14:paraId="620D921A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417" w:type="dxa"/>
          </w:tcPr>
          <w:p w14:paraId="73B1014C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T1136.001</w:t>
            </w:r>
          </w:p>
        </w:tc>
        <w:tc>
          <w:tcPr>
            <w:tcW w:w="2154" w:type="dxa"/>
          </w:tcPr>
          <w:p w14:paraId="4C094E8A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Local Account </w:t>
            </w:r>
            <w:r>
              <w:rPr>
                <w:spacing w:val="-2"/>
                <w:sz w:val="17"/>
              </w:rPr>
              <w:t>Creation</w:t>
            </w:r>
          </w:p>
        </w:tc>
        <w:tc>
          <w:tcPr>
            <w:tcW w:w="1587" w:type="dxa"/>
          </w:tcPr>
          <w:p w14:paraId="6A6E2FC4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Persistence</w:t>
            </w:r>
          </w:p>
        </w:tc>
        <w:tc>
          <w:tcPr>
            <w:tcW w:w="2551" w:type="dxa"/>
          </w:tcPr>
          <w:p w14:paraId="7CA88E27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New admin via RDP </w:t>
            </w:r>
            <w:r>
              <w:rPr>
                <w:spacing w:val="-2"/>
                <w:sz w:val="17"/>
              </w:rPr>
              <w:t>session</w:t>
            </w:r>
          </w:p>
        </w:tc>
        <w:tc>
          <w:tcPr>
            <w:tcW w:w="1360" w:type="dxa"/>
          </w:tcPr>
          <w:p w14:paraId="57CD447E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pacing w:val="-4"/>
                <w:sz w:val="17"/>
              </w:rPr>
              <w:t>4720</w:t>
            </w:r>
          </w:p>
        </w:tc>
      </w:tr>
      <w:tr w14:paraId="69B0A539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  <w:shd w:val="clear" w:color="auto" w:fill="FFEFEF"/>
          </w:tcPr>
          <w:p w14:paraId="75D56F24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T1531</w:t>
            </w:r>
          </w:p>
        </w:tc>
        <w:tc>
          <w:tcPr>
            <w:tcW w:w="2154" w:type="dxa"/>
            <w:shd w:val="clear" w:color="auto" w:fill="FFEFEF"/>
          </w:tcPr>
          <w:p w14:paraId="31CB81C5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Account </w:t>
            </w:r>
            <w:r>
              <w:rPr>
                <w:spacing w:val="-2"/>
                <w:sz w:val="17"/>
              </w:rPr>
              <w:t>Lockout</w:t>
            </w:r>
          </w:p>
        </w:tc>
        <w:tc>
          <w:tcPr>
            <w:tcW w:w="1587" w:type="dxa"/>
            <w:shd w:val="clear" w:color="auto" w:fill="FFEFEF"/>
          </w:tcPr>
          <w:p w14:paraId="24A27658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Impact</w:t>
            </w:r>
          </w:p>
        </w:tc>
        <w:tc>
          <w:tcPr>
            <w:tcW w:w="2551" w:type="dxa"/>
            <w:shd w:val="clear" w:color="auto" w:fill="FFEFEF"/>
          </w:tcPr>
          <w:p w14:paraId="3672BC0D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Lockout after </w:t>
            </w:r>
            <w:r>
              <w:rPr>
                <w:spacing w:val="-2"/>
                <w:sz w:val="17"/>
              </w:rPr>
              <w:t>threshold</w:t>
            </w:r>
          </w:p>
        </w:tc>
        <w:tc>
          <w:tcPr>
            <w:tcW w:w="1360" w:type="dxa"/>
            <w:shd w:val="clear" w:color="auto" w:fill="FFEFEF"/>
          </w:tcPr>
          <w:p w14:paraId="21F0544B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pacing w:val="-4"/>
                <w:sz w:val="17"/>
              </w:rPr>
              <w:t>4740</w:t>
            </w:r>
          </w:p>
        </w:tc>
      </w:tr>
    </w:tbl>
    <w:p w14:paraId="2FB430D7">
      <w:pPr>
        <w:pStyle w:val="4"/>
        <w:spacing w:before="3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140970</wp:posOffset>
                </wp:positionV>
                <wp:extent cx="6048375" cy="355600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526E0DA9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Lessons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Learned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1.1pt;height:28pt;width:476.25pt;mso-position-horizontal-relative:page;mso-wrap-distance-bottom:0pt;mso-wrap-distance-top:0pt;z-index:-251643904;mso-width-relative:page;mso-height-relative:page;" coordsize="6048375,355600" o:gfxdata="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OlyVE/ZAAAACgEAAA8AAAAAAAAAAQAgAAAAIgAAAGRycy9kb3ducmV2LnhtbFBLAQIUABQAAAAI&#10;AIdO4kDxdx4z0AIAAOIHAAAOAAAAAAAAAAEAIAAAACgBAABkcnMvZTJvRG9jLnhtbFBLBQYAAAAA&#10;BgAGAFkBAABqBgAAAAA=&#10;">
                <o:lock v:ext="edit" aspectratio="f"/>
                <v:shape id="Graphic 72" o:spid="_x0000_s1026" o:spt="100" style="position:absolute;left:0;top:0;height:355600;width:432434;" fillcolor="#E63846" filled="t" stroked="f" coordsize="432434,355600" o:gfxdata="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Qp+r4A&#10;AADbAAAADwAAAAAAAAABACAAAAAiAAAAZHJzL2Rvd25yZXYueG1sUEsBAhQAFAAAAAgAh07iQDMv&#10;BZ47AAAAOQAAABAAAAAAAAAAAQAgAAAADQEAAGRycy9zaGFwZXhtbC54bWxQSwUGAAAAAAYABgBb&#10;AQAAtwMAAAAA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3" o:spid="_x0000_s1026" o:spt="202" type="#_x0000_t202" style="position:absolute;left:432000;top:0;height:355600;width:5616575;" fillcolor="#0C1A2A" filled="t" stroked="f" coordsize="21600,21600" o:gfxdata="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UDHt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6E0DA9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Lessons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Learned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178B4CB">
      <w:pPr>
        <w:pStyle w:val="4"/>
        <w:spacing w:before="4"/>
        <w:rPr>
          <w:rFonts w:ascii="Arial"/>
          <w:i/>
          <w:sz w:val="14"/>
        </w:rPr>
      </w:pPr>
    </w:p>
    <w:tbl>
      <w:tblPr>
        <w:tblStyle w:val="3"/>
        <w:tblW w:w="0" w:type="auto"/>
        <w:tblInd w:w="146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"/>
        <w:gridCol w:w="9185"/>
      </w:tblGrid>
      <w:tr w14:paraId="679CCB8A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454" w:type="dxa"/>
            <w:tcBorders>
              <w:bottom w:val="double" w:color="DDE2E6" w:sz="4" w:space="0"/>
            </w:tcBorders>
            <w:shd w:val="clear" w:color="auto" w:fill="447B9C"/>
          </w:tcPr>
          <w:p w14:paraId="501A0824">
            <w:pPr>
              <w:pStyle w:val="8"/>
              <w:spacing w:before="215"/>
              <w:ind w:left="0"/>
              <w:rPr>
                <w:rFonts w:ascii="Arial"/>
                <w:i/>
                <w:sz w:val="22"/>
              </w:rPr>
            </w:pPr>
          </w:p>
          <w:p w14:paraId="46093E99">
            <w:pPr>
              <w:pStyle w:val="8"/>
              <w:spacing w:before="0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1</w:t>
            </w:r>
          </w:p>
        </w:tc>
        <w:tc>
          <w:tcPr>
            <w:tcW w:w="9185" w:type="dxa"/>
            <w:tcBorders>
              <w:bottom w:val="double" w:color="DDE2E6" w:sz="4" w:space="0"/>
            </w:tcBorders>
            <w:shd w:val="clear" w:color="auto" w:fill="F7F9F9"/>
          </w:tcPr>
          <w:p w14:paraId="29EAAEE2">
            <w:pPr>
              <w:pStyle w:val="8"/>
              <w:spacing w:before="166" w:line="307" w:lineRule="auto"/>
              <w:ind w:left="159" w:right="15"/>
              <w:rPr>
                <w:sz w:val="19"/>
              </w:rPr>
            </w:pPr>
            <w:r>
              <w:rPr>
                <w:color w:val="0C1A2A"/>
                <w:sz w:val="19"/>
              </w:rPr>
              <w:t>Behavioral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beats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signature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detection.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Attackers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change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filenames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hashes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constantly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—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but behavior like running from a mounted drive stays the same. Writing rules for behavior catches attacks regardless of what the file is called.</w:t>
            </w:r>
          </w:p>
        </w:tc>
      </w:tr>
      <w:tr w14:paraId="1FD8E316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454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447B9C"/>
          </w:tcPr>
          <w:p w14:paraId="321051BB">
            <w:pPr>
              <w:pStyle w:val="8"/>
              <w:spacing w:before="99"/>
              <w:ind w:left="0"/>
              <w:rPr>
                <w:rFonts w:ascii="Arial"/>
                <w:i/>
                <w:sz w:val="22"/>
              </w:rPr>
            </w:pPr>
          </w:p>
          <w:p w14:paraId="13EB36B8">
            <w:pPr>
              <w:pStyle w:val="8"/>
              <w:spacing w:before="0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2</w:t>
            </w:r>
          </w:p>
        </w:tc>
        <w:tc>
          <w:tcPr>
            <w:tcW w:w="9185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F7F9F9"/>
          </w:tcPr>
          <w:p w14:paraId="77B53EAF">
            <w:pPr>
              <w:pStyle w:val="8"/>
              <w:spacing w:before="190" w:line="307" w:lineRule="auto"/>
              <w:ind w:left="159" w:right="299"/>
              <w:rPr>
                <w:sz w:val="19"/>
              </w:rPr>
            </w:pPr>
            <w:r>
              <w:rPr>
                <w:color w:val="0C1A2A"/>
                <w:sz w:val="19"/>
              </w:rPr>
              <w:t>Sysmon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transforms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Windows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logging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completely.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Default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Event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Logs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miss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critical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details.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With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 xml:space="preserve">Sysmon, every process creation includes parent process, command line, hash, and user — a full forensic </w:t>
            </w:r>
            <w:r>
              <w:rPr>
                <w:color w:val="0C1A2A"/>
                <w:spacing w:val="-2"/>
                <w:sz w:val="19"/>
              </w:rPr>
              <w:t>picture.</w:t>
            </w:r>
          </w:p>
        </w:tc>
      </w:tr>
      <w:tr w14:paraId="4F6692E2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454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447B9C"/>
          </w:tcPr>
          <w:p w14:paraId="00FF89D1">
            <w:pPr>
              <w:pStyle w:val="8"/>
              <w:spacing w:before="99"/>
              <w:ind w:left="0"/>
              <w:rPr>
                <w:rFonts w:ascii="Arial"/>
                <w:i/>
                <w:sz w:val="22"/>
              </w:rPr>
            </w:pPr>
          </w:p>
          <w:p w14:paraId="7244F1D3">
            <w:pPr>
              <w:pStyle w:val="8"/>
              <w:spacing w:before="0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3</w:t>
            </w:r>
          </w:p>
        </w:tc>
        <w:tc>
          <w:tcPr>
            <w:tcW w:w="9185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F7F9F9"/>
          </w:tcPr>
          <w:p w14:paraId="24837D26">
            <w:pPr>
              <w:pStyle w:val="8"/>
              <w:spacing w:before="190" w:line="307" w:lineRule="auto"/>
              <w:ind w:left="159" w:right="15"/>
              <w:rPr>
                <w:sz w:val="19"/>
              </w:rPr>
            </w:pPr>
            <w:r>
              <w:rPr>
                <w:color w:val="0C1A2A"/>
                <w:sz w:val="19"/>
              </w:rPr>
              <w:t>The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difference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between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Threat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Hunter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Engineer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is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automation.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Scheduled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alerts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mean the SOC watches 24/7 without anyone sitting at a screen manually searching.</w:t>
            </w:r>
          </w:p>
        </w:tc>
      </w:tr>
      <w:tr w14:paraId="230B783F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454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447B9C"/>
          </w:tcPr>
          <w:p w14:paraId="5628B564">
            <w:pPr>
              <w:pStyle w:val="8"/>
              <w:spacing w:before="99"/>
              <w:ind w:left="0"/>
              <w:rPr>
                <w:rFonts w:ascii="Arial"/>
                <w:i/>
                <w:sz w:val="22"/>
              </w:rPr>
            </w:pPr>
          </w:p>
          <w:p w14:paraId="7033DB25">
            <w:pPr>
              <w:pStyle w:val="8"/>
              <w:spacing w:before="0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4</w:t>
            </w:r>
          </w:p>
        </w:tc>
        <w:tc>
          <w:tcPr>
            <w:tcW w:w="9185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F7F9F9"/>
          </w:tcPr>
          <w:p w14:paraId="1EF89BFF">
            <w:pPr>
              <w:pStyle w:val="8"/>
              <w:spacing w:before="190" w:line="307" w:lineRule="auto"/>
              <w:ind w:left="159" w:right="15"/>
              <w:rPr>
                <w:sz w:val="19"/>
              </w:rPr>
            </w:pPr>
            <w:r>
              <w:rPr>
                <w:color w:val="0C1A2A"/>
                <w:sz w:val="19"/>
              </w:rPr>
              <w:t>ISO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files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are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real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active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phishing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technique.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They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bypass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Windows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SmartScreen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MOTW protection — not a theoretical threat, but something actively used by attackers today.</w:t>
            </w:r>
          </w:p>
        </w:tc>
      </w:tr>
      <w:tr w14:paraId="22774199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4" w:hRule="atLeast"/>
        </w:trPr>
        <w:tc>
          <w:tcPr>
            <w:tcW w:w="454" w:type="dxa"/>
            <w:tcBorders>
              <w:top w:val="double" w:color="DDE2E6" w:sz="4" w:space="0"/>
            </w:tcBorders>
            <w:shd w:val="clear" w:color="auto" w:fill="447B9C"/>
          </w:tcPr>
          <w:p w14:paraId="24B62EA9">
            <w:pPr>
              <w:pStyle w:val="8"/>
              <w:spacing w:before="99"/>
              <w:ind w:left="0"/>
              <w:rPr>
                <w:rFonts w:ascii="Arial"/>
                <w:i/>
                <w:sz w:val="22"/>
              </w:rPr>
            </w:pPr>
          </w:p>
          <w:p w14:paraId="43A4A106">
            <w:pPr>
              <w:pStyle w:val="8"/>
              <w:spacing w:before="0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5</w:t>
            </w:r>
          </w:p>
        </w:tc>
        <w:tc>
          <w:tcPr>
            <w:tcW w:w="9185" w:type="dxa"/>
            <w:tcBorders>
              <w:top w:val="double" w:color="DDE2E6" w:sz="4" w:space="0"/>
            </w:tcBorders>
            <w:shd w:val="clear" w:color="auto" w:fill="F7F9F9"/>
          </w:tcPr>
          <w:p w14:paraId="54889664">
            <w:pPr>
              <w:pStyle w:val="8"/>
              <w:spacing w:before="190" w:line="307" w:lineRule="auto"/>
              <w:ind w:left="159" w:right="659"/>
              <w:rPr>
                <w:sz w:val="19"/>
              </w:rPr>
            </w:pPr>
            <w:r>
              <w:rPr>
                <w:color w:val="0C1A2A"/>
                <w:sz w:val="19"/>
              </w:rPr>
              <w:t>Log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forwarding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configuration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is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where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most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SOC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blind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spots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start.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Misconfigured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inputs.conf,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wrong add-ons, or incorrect source types mean threats go undetected silently.</w:t>
            </w:r>
          </w:p>
        </w:tc>
      </w:tr>
    </w:tbl>
    <w:p w14:paraId="1F8F4FCB">
      <w:pPr>
        <w:pStyle w:val="4"/>
        <w:spacing w:before="135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247015</wp:posOffset>
                </wp:positionV>
                <wp:extent cx="5967730" cy="1270"/>
                <wp:effectExtent l="0" t="0" r="0" b="0"/>
                <wp:wrapTopAndBottom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638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62.65pt;margin-top:19.45pt;height:0.1pt;width:469.9pt;mso-position-horizontal-relative:page;mso-wrap-distance-bottom:0pt;mso-wrap-distance-top:0pt;z-index:-251641856;mso-width-relative:page;mso-height-relative:page;" filled="f" stroked="t" coordsize="5967730,1" o:gfxdata="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+JRbXVAAAACgEAAA8AAAAA&#10;AAAAAQAgAAAAIgAAAGRycy9kb3ducmV2LnhtbFBLAQIUABQAAAAIAIdO4kCwQlW2FwIAAH0EAAAO&#10;AAAAAAAAAAEAIAAAACQBAABkcnMvZTJvRG9jLnhtbFBLBQYAAAAABgAGAFkBAACtBQAAAAA=&#10;" path="m0,0l5967600,0e">
                <v:fill on="f" focussize="0,0"/>
                <v:stroke weight="1pt" color="#E6384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E526439">
      <w:pPr>
        <w:pStyle w:val="4"/>
        <w:spacing w:before="45"/>
        <w:rPr>
          <w:rFonts w:ascii="Arial"/>
          <w:i/>
          <w:sz w:val="17"/>
        </w:rPr>
      </w:pPr>
    </w:p>
    <w:p w14:paraId="211165C2">
      <w:pPr>
        <w:tabs>
          <w:tab w:val="left" w:pos="4322"/>
        </w:tabs>
        <w:spacing w:before="0"/>
        <w:ind w:left="261" w:right="0" w:firstLine="0"/>
        <w:jc w:val="left"/>
        <w:rPr>
          <w:position w:val="1"/>
          <w:sz w:val="17"/>
        </w:rPr>
      </w:pPr>
      <w:r>
        <w:rPr>
          <w:rFonts w:ascii="Arial"/>
          <w:b/>
          <w:color w:val="0C1A2A"/>
          <w:sz w:val="18"/>
        </w:rPr>
        <w:t xml:space="preserve">Mohammed </w:t>
      </w:r>
      <w:r>
        <w:rPr>
          <w:rFonts w:ascii="Arial"/>
          <w:b/>
          <w:color w:val="0C1A2A"/>
          <w:spacing w:val="-2"/>
          <w:sz w:val="18"/>
        </w:rPr>
        <w:t>Razal</w:t>
      </w:r>
      <w:r>
        <w:rPr>
          <w:rFonts w:ascii="Arial"/>
          <w:b/>
          <w:color w:val="0C1A2A"/>
          <w:sz w:val="18"/>
        </w:rPr>
        <w:tab/>
      </w:r>
      <w:r>
        <w:fldChar w:fldCharType="begin"/>
      </w:r>
      <w:r>
        <w:instrText xml:space="preserve"> HYPERLINK "mailto:razalichuzz@gmail.com" \h </w:instrText>
      </w:r>
      <w:r>
        <w:fldChar w:fldCharType="separate"/>
      </w:r>
      <w:r>
        <w:rPr>
          <w:color w:val="000554"/>
          <w:position w:val="1"/>
          <w:sz w:val="17"/>
        </w:rPr>
        <w:t>razalichuzz@gmail.com</w:t>
      </w:r>
      <w:r>
        <w:rPr>
          <w:color w:val="000554"/>
          <w:position w:val="1"/>
          <w:sz w:val="17"/>
        </w:rPr>
        <w:fldChar w:fldCharType="end"/>
      </w:r>
      <w:r>
        <w:rPr>
          <w:color w:val="000554"/>
          <w:position w:val="1"/>
          <w:sz w:val="17"/>
        </w:rPr>
        <w:t xml:space="preserve"> | linkedin.com/in/mohammed-razal-</w:t>
      </w:r>
      <w:r>
        <w:rPr>
          <w:color w:val="000554"/>
          <w:spacing w:val="-2"/>
          <w:position w:val="1"/>
          <w:sz w:val="17"/>
        </w:rPr>
        <w:t>b68ba3384</w:t>
      </w:r>
    </w:p>
    <w:sectPr>
      <w:type w:val="continuous"/>
      <w:pgSz w:w="11910" w:h="16840"/>
      <w:pgMar w:top="1220" w:right="141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■"/>
      <w:lvlJc w:val="left"/>
      <w:pPr>
        <w:ind w:left="559" w:hanging="32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1" w:hanging="3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2" w:hanging="3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3" w:hanging="3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4" w:hanging="3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" w:hanging="3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" w:hanging="3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" w:hanging="3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8" w:hanging="321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■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7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5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53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11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9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27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85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43" w:hanging="23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■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7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5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53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11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9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27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85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43" w:hanging="23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bullet"/>
      <w:lvlText w:val="■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7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5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53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11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9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27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85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43" w:hanging="23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■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7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5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53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11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9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27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85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43" w:hanging="23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■"/>
      <w:lvlJc w:val="left"/>
      <w:pPr>
        <w:ind w:left="559" w:hanging="32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1" w:hanging="3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2" w:hanging="3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3" w:hanging="3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4" w:hanging="3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" w:hanging="3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" w:hanging="3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" w:hanging="3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8" w:hanging="321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541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A2D42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3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6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9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33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6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02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6" w:hanging="126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■"/>
      <w:lvlJc w:val="left"/>
      <w:pPr>
        <w:ind w:left="559" w:hanging="32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1" w:hanging="3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2" w:hanging="3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3" w:hanging="3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4" w:hanging="3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" w:hanging="3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" w:hanging="3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" w:hanging="3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8" w:hanging="321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0"/>
      <w:numFmt w:val="bullet"/>
      <w:lvlText w:val="■"/>
      <w:lvlJc w:val="left"/>
      <w:pPr>
        <w:ind w:left="559" w:hanging="32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1" w:hanging="3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2" w:hanging="3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3" w:hanging="3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4" w:hanging="3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" w:hanging="3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" w:hanging="3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" w:hanging="3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8" w:hanging="321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0"/>
      <w:numFmt w:val="bullet"/>
      <w:lvlText w:val="■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7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5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53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11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9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27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85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43" w:hanging="230"/>
      </w:pPr>
      <w:rPr>
        <w:rFonts w:hint="default"/>
        <w:lang w:val="en-US" w:eastAsia="en-US" w:bidi="ar-SA"/>
      </w:rPr>
    </w:lvl>
  </w:abstractNum>
  <w:abstractNum w:abstractNumId="10">
    <w:nsid w:val="72183CF9"/>
    <w:multiLevelType w:val="multilevel"/>
    <w:tmpl w:val="72183CF9"/>
    <w:lvl w:ilvl="0" w:tentative="0">
      <w:start w:val="0"/>
      <w:numFmt w:val="bullet"/>
      <w:lvlText w:val="■"/>
      <w:lvlJc w:val="left"/>
      <w:pPr>
        <w:ind w:left="559" w:hanging="32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1" w:hanging="3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2" w:hanging="3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3" w:hanging="3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4" w:hanging="3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" w:hanging="3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" w:hanging="3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" w:hanging="3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8" w:hanging="32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CF5424"/>
    <w:rsid w:val="5DFD6F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"/>
      <w:ind w:right="849"/>
      <w:jc w:val="center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50"/>
      <w:ind w:left="666" w:hanging="125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26"/>
      <w:ind w:left="1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208</Words>
  <Characters>1203</Characters>
  <TotalTime>20</TotalTime>
  <ScaleCrop>false</ScaleCrop>
  <LinksUpToDate>false</LinksUpToDate>
  <CharactersWithSpaces>1387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2026-05-31T14:16:00Z</dcterms:created>
  <dc:creator>(anonymous)</dc:creator>
  <cp:lastModifiedBy>razal ichu</cp:lastModifiedBy>
  <dcterms:modified xsi:type="dcterms:W3CDTF">2026-05-31T14:37:08Z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2026-05-31T00:00:00Z</vt:filetime>
  </property>
  <property fmtid="{D5CDD505-2E9C-101B-9397-08002B2CF9AE}" pid="5" name="Producer">
    <vt:lpwstr>ReportLab PDF Library - (opensource)</vt:lpwstr>
  </property>
  <property fmtid="{D5CDD505-2E9C-101B-9397-08002B2CF9AE}" pid="6" name="KSOTemplateDocerSaveRecord">
    <vt:lpwstr>eyJoZGlkIjoiMDY0OTlhYmJkNTQyOGUwY2ZhNWZkYWI0OTVlOGE0NjUiLCJ1c2VySWQiOiI1Njc0NzM2NTgxNzYifQ==</vt:lpwstr>
  </property>
  <property fmtid="{D5CDD505-2E9C-101B-9397-08002B2CF9AE}" pid="7" name="KSOProductBuildVer">
    <vt:lpwstr>1033-12.1.0.26372</vt:lpwstr>
  </property>
  <property fmtid="{D5CDD505-2E9C-101B-9397-08002B2CF9AE}" pid="8" name="ICV">
    <vt:lpwstr>8B374F2A015B4BFABEA8DEA06995EA80_12</vt:lpwstr>
  </property>
</Properties>
</file>